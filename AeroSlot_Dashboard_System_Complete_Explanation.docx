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89207">
      <w:pPr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672580" cy="347218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sz w:val="48"/>
        </w:rPr>
        <w:t>AeroSlot Airport Runway Scheduler</w:t>
      </w:r>
    </w:p>
    <w:p w14:paraId="0A6F556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6"/>
        </w:rPr>
        <w:t>Complete Dashboard, System Flow, Algorithms, ML, C++, Database, Dataset, and Viva Explanation</w:t>
      </w:r>
    </w:p>
    <w:p w14:paraId="3A9821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explains the current simplified dashboard and the project logic in simple teacher-friendly language.</w:t>
      </w:r>
    </w:p>
    <w:p w14:paraId="44216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 dashboard tabs: Flight Intake, Simulation Control, and Runway Status.</w:t>
      </w:r>
    </w:p>
    <w:p w14:paraId="2EB90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database explanation: MySQL is used as the final project database for storing flights, predictions, schedules, runway states, events, emergencies, and algorithm switch logs.</w:t>
      </w:r>
    </w:p>
    <w:p w14:paraId="64D8BEA1">
      <w:pPr>
        <w:rPr>
          <w:rFonts w:hint="default" w:ascii="Times New Roman" w:hAnsi="Times New Roman" w:cs="Times New Roman"/>
        </w:rPr>
      </w:pPr>
    </w:p>
    <w:p w14:paraId="46BA2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bookmarkStart w:id="0" w:name="_GoBack"/>
      <w:bookmarkEnd w:id="0"/>
    </w:p>
    <w:p w14:paraId="586346D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Dashboard Overview</w:t>
      </w:r>
    </w:p>
    <w:p w14:paraId="13565E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dashboard is the main user interface of the Airport Runway Scheduler. It allows the user to add flights, load a dataset, select/run scheduling algorithms, and view live runway status.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631"/>
      </w:tblGrid>
      <w:tr w14:paraId="2861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7A65E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Dashboard Part</w:t>
            </w:r>
          </w:p>
        </w:tc>
        <w:tc>
          <w:tcPr>
            <w:tcW w:w="3504" w:type="dxa"/>
          </w:tcPr>
          <w:p w14:paraId="095191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What It Means</w:t>
            </w:r>
          </w:p>
        </w:tc>
        <w:tc>
          <w:tcPr>
            <w:tcW w:w="3504" w:type="dxa"/>
          </w:tcPr>
          <w:p w14:paraId="401EC5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Main File</w:t>
            </w:r>
          </w:p>
        </w:tc>
      </w:tr>
      <w:tr w14:paraId="045B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36510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Top Navigation Bar</w:t>
            </w:r>
          </w:p>
        </w:tc>
        <w:tc>
          <w:tcPr>
            <w:tcW w:w="3504" w:type="dxa"/>
          </w:tcPr>
          <w:p w14:paraId="094CD7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project name and three tabs: Flight Intake, Simulation Control, Runway Status.</w:t>
            </w:r>
          </w:p>
        </w:tc>
        <w:tc>
          <w:tcPr>
            <w:tcW w:w="3504" w:type="dxa"/>
          </w:tcPr>
          <w:p w14:paraId="759974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frontend/src/components/FlightInputEngine.jsx</w:t>
            </w:r>
          </w:p>
        </w:tc>
      </w:tr>
      <w:tr w14:paraId="67DB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F805D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Intake Tab</w:t>
            </w:r>
          </w:p>
        </w:tc>
        <w:tc>
          <w:tcPr>
            <w:tcW w:w="3504" w:type="dxa"/>
          </w:tcPr>
          <w:p w14:paraId="3B903C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to enter required flight details or load dataset/demo flights.</w:t>
            </w:r>
          </w:p>
        </w:tc>
        <w:tc>
          <w:tcPr>
            <w:tcW w:w="3504" w:type="dxa"/>
          </w:tcPr>
          <w:p w14:paraId="1B425C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FlightInputEngine.jsx and useTelemetryStore.js</w:t>
            </w:r>
          </w:p>
        </w:tc>
      </w:tr>
      <w:tr w14:paraId="387AB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557D5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Simulation Control Tab</w:t>
            </w:r>
          </w:p>
        </w:tc>
        <w:tc>
          <w:tcPr>
            <w:tcW w:w="3504" w:type="dxa"/>
          </w:tcPr>
          <w:p w14:paraId="680213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to select algorithm, run scheduler, optimize runways, inject emergency, or inject storm.</w:t>
            </w:r>
          </w:p>
        </w:tc>
        <w:tc>
          <w:tcPr>
            <w:tcW w:w="3504" w:type="dxa"/>
          </w:tcPr>
          <w:p w14:paraId="77A195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FlightInputEngine.jsx and useTelemetryStore.js</w:t>
            </w:r>
          </w:p>
        </w:tc>
      </w:tr>
      <w:tr w14:paraId="228C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48804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Status Tab</w:t>
            </w:r>
          </w:p>
        </w:tc>
        <w:tc>
          <w:tcPr>
            <w:tcW w:w="3504" w:type="dxa"/>
          </w:tcPr>
          <w:p w14:paraId="0DA276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total/free/occupied runways and live runway state board.</w:t>
            </w:r>
          </w:p>
        </w:tc>
        <w:tc>
          <w:tcPr>
            <w:tcW w:w="3504" w:type="dxa"/>
          </w:tcPr>
          <w:p w14:paraId="38B4F1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FlightInputEngine.jsx and useTelemetryStore.js</w:t>
            </w:r>
          </w:p>
        </w:tc>
      </w:tr>
      <w:tr w14:paraId="51E1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DA9B8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Background and Animations</w:t>
            </w:r>
          </w:p>
        </w:tc>
        <w:tc>
          <w:tcPr>
            <w:tcW w:w="3504" w:type="dxa"/>
          </w:tcPr>
          <w:p w14:paraId="3E5B43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Aviation background, aircraft motion, algorithm motion, runway state animations.</w:t>
            </w:r>
          </w:p>
        </w:tc>
        <w:tc>
          <w:tcPr>
            <w:tcW w:w="3504" w:type="dxa"/>
          </w:tcPr>
          <w:p w14:paraId="4B3D95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frontend/src/index.css</w:t>
            </w:r>
          </w:p>
        </w:tc>
      </w:tr>
    </w:tbl>
    <w:p w14:paraId="0852BDBA">
      <w:pPr>
        <w:rPr>
          <w:rFonts w:hint="default" w:ascii="Times New Roman" w:hAnsi="Times New Roman" w:cs="Times New Roman"/>
        </w:rPr>
      </w:pPr>
    </w:p>
    <w:p w14:paraId="371A72D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Flight Intake Tab: Every Input and Card</w:t>
      </w:r>
    </w:p>
    <w:p w14:paraId="4546A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tab takes only the required details needed for runway scheduling. The system avoids unnecessary inputs so that a normal user can submit flights easily.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30925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6E3191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Input / Component</w:t>
            </w:r>
          </w:p>
        </w:tc>
        <w:tc>
          <w:tcPr>
            <w:tcW w:w="2628" w:type="dxa"/>
          </w:tcPr>
          <w:p w14:paraId="1B0A9F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Meaning</w:t>
            </w:r>
          </w:p>
        </w:tc>
        <w:tc>
          <w:tcPr>
            <w:tcW w:w="2628" w:type="dxa"/>
          </w:tcPr>
          <w:p w14:paraId="3C1F22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Options / Example</w:t>
            </w:r>
          </w:p>
        </w:tc>
        <w:tc>
          <w:tcPr>
            <w:tcW w:w="2628" w:type="dxa"/>
          </w:tcPr>
          <w:p w14:paraId="546A35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How It Affects Scheduling</w:t>
            </w:r>
          </w:p>
        </w:tc>
      </w:tr>
      <w:tr w14:paraId="37619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EED8B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Number</w:t>
            </w:r>
          </w:p>
        </w:tc>
        <w:tc>
          <w:tcPr>
            <w:tcW w:w="2628" w:type="dxa"/>
          </w:tcPr>
          <w:p w14:paraId="5E313D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Unique code of the flight.</w:t>
            </w:r>
          </w:p>
        </w:tc>
        <w:tc>
          <w:tcPr>
            <w:tcW w:w="2628" w:type="dxa"/>
          </w:tcPr>
          <w:p w14:paraId="30FA1F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AA772, AI101, EM901</w:t>
            </w:r>
          </w:p>
        </w:tc>
        <w:tc>
          <w:tcPr>
            <w:tcW w:w="2628" w:type="dxa"/>
          </w:tcPr>
          <w:p w14:paraId="49FDEB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as the identity in queues, logs, schedule results, and runway cards.</w:t>
            </w:r>
          </w:p>
        </w:tc>
      </w:tr>
      <w:tr w14:paraId="7A10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6E881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Airline</w:t>
            </w:r>
          </w:p>
        </w:tc>
        <w:tc>
          <w:tcPr>
            <w:tcW w:w="2628" w:type="dxa"/>
          </w:tcPr>
          <w:p w14:paraId="69471F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Airline or operator name.</w:t>
            </w:r>
          </w:p>
        </w:tc>
        <w:tc>
          <w:tcPr>
            <w:tcW w:w="2628" w:type="dxa"/>
          </w:tcPr>
          <w:p w14:paraId="24D2DD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 India, IndiGo, Vistara, SpiceJet, Akasa Air, American, United, Delta, Medevac</w:t>
            </w:r>
          </w:p>
        </w:tc>
        <w:tc>
          <w:tcPr>
            <w:tcW w:w="2628" w:type="dxa"/>
          </w:tcPr>
          <w:p w14:paraId="7BA927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for display and database history. It does not directly decide priority unless the flight is emergency/demo.</w:t>
            </w:r>
          </w:p>
        </w:tc>
      </w:tr>
      <w:tr w14:paraId="1B33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1421E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Operation</w:t>
            </w:r>
          </w:p>
        </w:tc>
        <w:tc>
          <w:tcPr>
            <w:tcW w:w="2628" w:type="dxa"/>
          </w:tcPr>
          <w:p w14:paraId="5D5A32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Whether flight is landing or takeoff.</w:t>
            </w:r>
          </w:p>
        </w:tc>
        <w:tc>
          <w:tcPr>
            <w:tcW w:w="2628" w:type="dxa"/>
          </w:tcPr>
          <w:p w14:paraId="17FB2E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Landing or Takeoff</w:t>
            </w:r>
          </w:p>
        </w:tc>
        <w:tc>
          <w:tcPr>
            <w:tcW w:w="2628" w:type="dxa"/>
          </w:tcPr>
          <w:p w14:paraId="600802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Landing flights go to Landing Queue. Takeoff flights go to Takeoff Queue. It also affects model features such as altitude/velocity in Python API.</w:t>
            </w:r>
          </w:p>
        </w:tc>
      </w:tr>
      <w:tr w14:paraId="1473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6A6D23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 Size</w:t>
            </w:r>
          </w:p>
        </w:tc>
        <w:tc>
          <w:tcPr>
            <w:tcW w:w="2628" w:type="dxa"/>
          </w:tcPr>
          <w:p w14:paraId="06E00D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Aircraft wake turbulence category.</w:t>
            </w:r>
          </w:p>
        </w:tc>
        <w:tc>
          <w:tcPr>
            <w:tcW w:w="2628" w:type="dxa"/>
          </w:tcPr>
          <w:p w14:paraId="1A4B86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Light, Medium, Heavy</w:t>
            </w:r>
          </w:p>
        </w:tc>
        <w:tc>
          <w:tcPr>
            <w:tcW w:w="2628" w:type="dxa"/>
          </w:tcPr>
          <w:p w14:paraId="4CAD97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for wake separation. Heavy aircraft normally need more separation than Medium or Light.</w:t>
            </w:r>
          </w:p>
        </w:tc>
      </w:tr>
      <w:tr w14:paraId="4F864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F3A82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From</w:t>
            </w:r>
          </w:p>
        </w:tc>
        <w:tc>
          <w:tcPr>
            <w:tcW w:w="2628" w:type="dxa"/>
          </w:tcPr>
          <w:p w14:paraId="1B2786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Origin airport.</w:t>
            </w:r>
          </w:p>
        </w:tc>
        <w:tc>
          <w:tcPr>
            <w:tcW w:w="2628" w:type="dxa"/>
          </w:tcPr>
          <w:p w14:paraId="270711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DEL, BOM, BLR, HYD, etc.</w:t>
            </w:r>
          </w:p>
        </w:tc>
        <w:tc>
          <w:tcPr>
            <w:tcW w:w="2628" w:type="dxa"/>
          </w:tcPr>
          <w:p w14:paraId="0D712F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in route display, history, and runway switch message.</w:t>
            </w:r>
          </w:p>
        </w:tc>
      </w:tr>
      <w:tr w14:paraId="3C71C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6A718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To</w:t>
            </w:r>
          </w:p>
        </w:tc>
        <w:tc>
          <w:tcPr>
            <w:tcW w:w="2628" w:type="dxa"/>
          </w:tcPr>
          <w:p w14:paraId="11DB32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Destination airport.</w:t>
            </w:r>
          </w:p>
        </w:tc>
        <w:tc>
          <w:tcPr>
            <w:tcW w:w="2628" w:type="dxa"/>
          </w:tcPr>
          <w:p w14:paraId="7968DF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DEL, BOM, BLR, HYD, etc.</w:t>
            </w:r>
          </w:p>
        </w:tc>
        <w:tc>
          <w:tcPr>
            <w:tcW w:w="2628" w:type="dxa"/>
          </w:tcPr>
          <w:p w14:paraId="2F7F62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in route display and history.</w:t>
            </w:r>
          </w:p>
        </w:tc>
      </w:tr>
      <w:tr w14:paraId="54CD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396B1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 Time (sec)</w:t>
            </w:r>
          </w:p>
        </w:tc>
        <w:tc>
          <w:tcPr>
            <w:tcW w:w="2628" w:type="dxa"/>
          </w:tcPr>
          <w:p w14:paraId="604EC5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Expected arrival/takeoff time in simulation seconds.</w:t>
            </w:r>
          </w:p>
        </w:tc>
        <w:tc>
          <w:tcPr>
            <w:tcW w:w="2628" w:type="dxa"/>
          </w:tcPr>
          <w:p w14:paraId="6CEA82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120, 180, 300, 450, 600, 900, 1200, 1800 sec</w:t>
            </w:r>
          </w:p>
        </w:tc>
        <w:tc>
          <w:tcPr>
            <w:tcW w:w="2628" w:type="dxa"/>
          </w:tcPr>
          <w:p w14:paraId="484C9C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This is the base time used for slot assignment. Lower time means the flight is expected earlier.</w:t>
            </w:r>
          </w:p>
        </w:tc>
      </w:tr>
      <w:tr w14:paraId="11D0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A5815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Use Time (sec)</w:t>
            </w:r>
          </w:p>
        </w:tc>
        <w:tc>
          <w:tcPr>
            <w:tcW w:w="2628" w:type="dxa"/>
          </w:tcPr>
          <w:p w14:paraId="32B16E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How long the aircraft occupies the runway.</w:t>
            </w:r>
          </w:p>
        </w:tc>
        <w:tc>
          <w:tcPr>
            <w:tcW w:w="2628" w:type="dxa"/>
          </w:tcPr>
          <w:p w14:paraId="6B275A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35, 45, 50, 60, 75, 90 sec</w:t>
            </w:r>
          </w:p>
        </w:tc>
        <w:tc>
          <w:tcPr>
            <w:tcW w:w="2628" w:type="dxa"/>
          </w:tcPr>
          <w:p w14:paraId="0E6DC1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as runway timer. Longer use time keeps runway occupied longer and delays next aircraft.</w:t>
            </w:r>
          </w:p>
        </w:tc>
      </w:tr>
      <w:tr w14:paraId="0AEA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6C4A9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Priority</w:t>
            </w:r>
          </w:p>
        </w:tc>
        <w:tc>
          <w:tcPr>
            <w:tcW w:w="2628" w:type="dxa"/>
          </w:tcPr>
          <w:p w14:paraId="4EB6B3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Passenger/flight importance.</w:t>
            </w:r>
          </w:p>
        </w:tc>
        <w:tc>
          <w:tcPr>
            <w:tcW w:w="2628" w:type="dxa"/>
          </w:tcPr>
          <w:p w14:paraId="693DB8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Normal, VIP, Medical, High Density</w:t>
            </w:r>
          </w:p>
        </w:tc>
        <w:tc>
          <w:tcPr>
            <w:tcW w:w="2628" w:type="dxa"/>
          </w:tcPr>
          <w:p w14:paraId="5DF1C2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Adds weight to priority score. Medical/VIP/High Density flights receive more importance than Normal.</w:t>
            </w:r>
          </w:p>
        </w:tc>
      </w:tr>
      <w:tr w14:paraId="2AFE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AAB96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Cargo Need</w:t>
            </w:r>
          </w:p>
        </w:tc>
        <w:tc>
          <w:tcPr>
            <w:tcW w:w="2628" w:type="dxa"/>
          </w:tcPr>
          <w:p w14:paraId="424323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Cargo urgency type.</w:t>
            </w:r>
          </w:p>
        </w:tc>
        <w:tc>
          <w:tcPr>
            <w:tcW w:w="2628" w:type="dxa"/>
          </w:tcPr>
          <w:p w14:paraId="0A7C28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Routine, Perishable, Medical, Military</w:t>
            </w:r>
          </w:p>
        </w:tc>
        <w:tc>
          <w:tcPr>
            <w:tcW w:w="2628" w:type="dxa"/>
          </w:tcPr>
          <w:p w14:paraId="1ED1ED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Adds cargo weight to priority score. Medical/Military cargo gets higher weight.</w:t>
            </w:r>
          </w:p>
        </w:tc>
      </w:tr>
      <w:tr w14:paraId="7D6F6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370C5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Fuel Urgency</w:t>
            </w:r>
          </w:p>
        </w:tc>
        <w:tc>
          <w:tcPr>
            <w:tcW w:w="2628" w:type="dxa"/>
          </w:tcPr>
          <w:p w14:paraId="0FE2D8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Fuel urgency from 1 to 10.</w:t>
            </w:r>
          </w:p>
        </w:tc>
        <w:tc>
          <w:tcPr>
            <w:tcW w:w="2628" w:type="dxa"/>
          </w:tcPr>
          <w:p w14:paraId="5B5EAE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Slider 1-10</w:t>
            </w:r>
          </w:p>
        </w:tc>
        <w:tc>
          <w:tcPr>
            <w:tcW w:w="2628" w:type="dxa"/>
          </w:tcPr>
          <w:p w14:paraId="544F62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Higher fuel urgency increases priority score and reduces estimated delay in fallback formula.</w:t>
            </w:r>
          </w:p>
        </w:tc>
      </w:tr>
      <w:tr w14:paraId="487E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A236F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Safety Gap</w:t>
            </w:r>
          </w:p>
        </w:tc>
        <w:tc>
          <w:tcPr>
            <w:tcW w:w="2628" w:type="dxa"/>
          </w:tcPr>
          <w:p w14:paraId="0FD5A8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Minimum safe separation in seconds.</w:t>
            </w:r>
          </w:p>
        </w:tc>
        <w:tc>
          <w:tcPr>
            <w:tcW w:w="2628" w:type="dxa"/>
          </w:tcPr>
          <w:p w14:paraId="3C0CE8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Example: 90 sec</w:t>
            </w:r>
          </w:p>
        </w:tc>
        <w:tc>
          <w:tcPr>
            <w:tcW w:w="2628" w:type="dxa"/>
          </w:tcPr>
          <w:p w14:paraId="2EE318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as separation buffer before scheduling next aircraft on a runway.</w:t>
            </w:r>
          </w:p>
        </w:tc>
      </w:tr>
      <w:tr w14:paraId="601A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E5ABD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Preferred Runway</w:t>
            </w:r>
          </w:p>
        </w:tc>
        <w:tc>
          <w:tcPr>
            <w:tcW w:w="2628" w:type="dxa"/>
          </w:tcPr>
          <w:p w14:paraId="3DFE2A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Manual runway request.</w:t>
            </w:r>
          </w:p>
        </w:tc>
        <w:tc>
          <w:tcPr>
            <w:tcW w:w="2628" w:type="dxa"/>
          </w:tcPr>
          <w:p w14:paraId="3CAEB5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AUTO, 27L, 27R, 09L, 09R</w:t>
            </w:r>
          </w:p>
        </w:tc>
        <w:tc>
          <w:tcPr>
            <w:tcW w:w="2628" w:type="dxa"/>
          </w:tcPr>
          <w:p w14:paraId="7D657B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If Auto Runway Assignment is enabled, scheduler chooses runway. If disabled, requested runway is used when valid.</w:t>
            </w:r>
          </w:p>
        </w:tc>
      </w:tr>
      <w:tr w14:paraId="0717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51F77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Condition</w:t>
            </w:r>
          </w:p>
        </w:tc>
        <w:tc>
          <w:tcPr>
            <w:tcW w:w="2628" w:type="dxa"/>
          </w:tcPr>
          <w:p w14:paraId="6F0B0C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Current runway surface condition.</w:t>
            </w:r>
          </w:p>
        </w:tc>
        <w:tc>
          <w:tcPr>
            <w:tcW w:w="2628" w:type="dxa"/>
          </w:tcPr>
          <w:p w14:paraId="6C5FEA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DRY, WET, CONTAMINATED</w:t>
            </w:r>
          </w:p>
        </w:tc>
        <w:tc>
          <w:tcPr>
            <w:tcW w:w="2628" w:type="dxa"/>
          </w:tcPr>
          <w:p w14:paraId="29F8DB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Used as operational context. Wet/contaminated runway is explained as riskier runway condition.</w:t>
            </w:r>
          </w:p>
        </w:tc>
      </w:tr>
      <w:tr w14:paraId="36E0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34673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Medical Distress</w:t>
            </w:r>
          </w:p>
        </w:tc>
        <w:tc>
          <w:tcPr>
            <w:tcW w:w="2628" w:type="dxa"/>
          </w:tcPr>
          <w:p w14:paraId="47C3DF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Emergency medical situation.</w:t>
            </w:r>
          </w:p>
        </w:tc>
        <w:tc>
          <w:tcPr>
            <w:tcW w:w="2628" w:type="dxa"/>
          </w:tcPr>
          <w:p w14:paraId="3FE88D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Checkbox</w:t>
            </w:r>
          </w:p>
        </w:tc>
        <w:tc>
          <w:tcPr>
            <w:tcW w:w="2628" w:type="dxa"/>
          </w:tcPr>
          <w:p w14:paraId="305D68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Triggers emergency logic. Emergency flights are considered first and can switch algorithm to Preemptive Emergency.</w:t>
            </w:r>
          </w:p>
        </w:tc>
      </w:tr>
      <w:tr w14:paraId="2600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D3D43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Technical Distress</w:t>
            </w:r>
          </w:p>
        </w:tc>
        <w:tc>
          <w:tcPr>
            <w:tcW w:w="2628" w:type="dxa"/>
          </w:tcPr>
          <w:p w14:paraId="18600F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Technical problem in aircraft.</w:t>
            </w:r>
          </w:p>
        </w:tc>
        <w:tc>
          <w:tcPr>
            <w:tcW w:w="2628" w:type="dxa"/>
          </w:tcPr>
          <w:p w14:paraId="57360B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Checkbox</w:t>
            </w:r>
          </w:p>
        </w:tc>
        <w:tc>
          <w:tcPr>
            <w:tcW w:w="2628" w:type="dxa"/>
          </w:tcPr>
          <w:p w14:paraId="5D3084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Also treated as emergency. It increases priority and may trigger emergency scheduling.</w:t>
            </w:r>
          </w:p>
        </w:tc>
      </w:tr>
      <w:tr w14:paraId="3C8E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42D28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Auto Runway Assignment</w:t>
            </w:r>
          </w:p>
        </w:tc>
        <w:tc>
          <w:tcPr>
            <w:tcW w:w="2628" w:type="dxa"/>
          </w:tcPr>
          <w:p w14:paraId="2BD2DA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Allows system to choose runway automatically.</w:t>
            </w:r>
          </w:p>
        </w:tc>
        <w:tc>
          <w:tcPr>
            <w:tcW w:w="2628" w:type="dxa"/>
          </w:tcPr>
          <w:p w14:paraId="5A5707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Checkbox</w:t>
            </w:r>
          </w:p>
        </w:tc>
        <w:tc>
          <w:tcPr>
            <w:tcW w:w="2628" w:type="dxa"/>
          </w:tcPr>
          <w:p w14:paraId="6A42DD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checked, scheduler chooses the runway with lower load. This is the recommended option.</w:t>
            </w:r>
          </w:p>
        </w:tc>
      </w:tr>
      <w:tr w14:paraId="278B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81AEC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Visibility (km)</w:t>
            </w:r>
          </w:p>
        </w:tc>
        <w:tc>
          <w:tcPr>
            <w:tcW w:w="2628" w:type="dxa"/>
          </w:tcPr>
          <w:p w14:paraId="40B073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How far pilot/tower can see.</w:t>
            </w:r>
          </w:p>
        </w:tc>
        <w:tc>
          <w:tcPr>
            <w:tcW w:w="2628" w:type="dxa"/>
          </w:tcPr>
          <w:p w14:paraId="628AC4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3, 5, 8, 10, 12, 15 km</w:t>
            </w:r>
          </w:p>
        </w:tc>
        <w:tc>
          <w:tcPr>
            <w:tcW w:w="2628" w:type="dxa"/>
          </w:tcPr>
          <w:p w14:paraId="7E49C3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Low visibility increases weather risk and delay. Very low visibility can push system toward Hybrid Adaptive AI.</w:t>
            </w:r>
          </w:p>
        </w:tc>
      </w:tr>
      <w:tr w14:paraId="0E89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8A466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Storm Severity</w:t>
            </w:r>
          </w:p>
        </w:tc>
        <w:tc>
          <w:tcPr>
            <w:tcW w:w="2628" w:type="dxa"/>
          </w:tcPr>
          <w:p w14:paraId="05DF28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Weather storm level.</w:t>
            </w:r>
          </w:p>
        </w:tc>
        <w:tc>
          <w:tcPr>
            <w:tcW w:w="2628" w:type="dxa"/>
          </w:tcPr>
          <w:p w14:paraId="5F8464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0 to 10</w:t>
            </w:r>
          </w:p>
        </w:tc>
        <w:tc>
          <w:tcPr>
            <w:tcW w:w="2628" w:type="dxa"/>
          </w:tcPr>
          <w:p w14:paraId="06B9C9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 storm increases delay/risk. If storm is high, the algorithm can switch to Hybrid Adaptive AI.</w:t>
            </w:r>
          </w:p>
        </w:tc>
      </w:tr>
      <w:tr w14:paraId="1CE3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363D29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Traffic Level</w:t>
            </w:r>
          </w:p>
        </w:tc>
        <w:tc>
          <w:tcPr>
            <w:tcW w:w="2628" w:type="dxa"/>
          </w:tcPr>
          <w:p w14:paraId="4C950F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Current airport congestion.</w:t>
            </w:r>
          </w:p>
        </w:tc>
        <w:tc>
          <w:tcPr>
            <w:tcW w:w="2628" w:type="dxa"/>
          </w:tcPr>
          <w:p w14:paraId="3A566F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LOW, MEDIUM, HIGH</w:t>
            </w:r>
          </w:p>
        </w:tc>
        <w:tc>
          <w:tcPr>
            <w:tcW w:w="2628" w:type="dxa"/>
          </w:tcPr>
          <w:p w14:paraId="34213F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 traffic can switch scheduler to Greedy Min Delay because runway load is heavy.</w:t>
            </w:r>
          </w:p>
        </w:tc>
      </w:tr>
    </w:tbl>
    <w:p w14:paraId="1BD41FF3">
      <w:pPr>
        <w:rPr>
          <w:rFonts w:hint="default" w:ascii="Times New Roman" w:hAnsi="Times New Roman" w:cs="Times New Roman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1EEB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DA61B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Button / Card</w:t>
            </w:r>
          </w:p>
        </w:tc>
        <w:tc>
          <w:tcPr>
            <w:tcW w:w="3504" w:type="dxa"/>
          </w:tcPr>
          <w:p w14:paraId="09AE54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What It Does</w:t>
            </w:r>
          </w:p>
        </w:tc>
        <w:tc>
          <w:tcPr>
            <w:tcW w:w="3504" w:type="dxa"/>
          </w:tcPr>
          <w:p w14:paraId="422245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Where Logic Is Stored</w:t>
            </w:r>
          </w:p>
        </w:tc>
      </w:tr>
      <w:tr w14:paraId="0B215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9EE81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 Flight</w:t>
            </w:r>
          </w:p>
        </w:tc>
        <w:tc>
          <w:tcPr>
            <w:tcW w:w="3504" w:type="dxa"/>
          </w:tcPr>
          <w:p w14:paraId="2B9DDE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Adds one manually entered flight to active flights, predicts basic delay/risk, and logs FLIGHT_ADDED.</w:t>
            </w:r>
          </w:p>
        </w:tc>
        <w:tc>
          <w:tcPr>
            <w:tcW w:w="3504" w:type="dxa"/>
          </w:tcPr>
          <w:p w14:paraId="554E5B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addFlight() in frontend/src/store/useTelemetryStore.js</w:t>
            </w:r>
          </w:p>
        </w:tc>
      </w:tr>
      <w:tr w14:paraId="3D1D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EC862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Batch Load Dataset</w:t>
            </w:r>
          </w:p>
        </w:tc>
        <w:tc>
          <w:tcPr>
            <w:tcW w:w="3504" w:type="dxa"/>
          </w:tcPr>
          <w:p w14:paraId="36A4D4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Loads multiple sample/dataset flights into the existing list without deleting already added flights.</w:t>
            </w:r>
          </w:p>
        </w:tc>
        <w:tc>
          <w:tcPr>
            <w:tcW w:w="3504" w:type="dxa"/>
          </w:tcPr>
          <w:p w14:paraId="554D1F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batchLoadDataset() and loadDemoTraffic() in useTelemetryStore.js</w:t>
            </w:r>
          </w:p>
        </w:tc>
      </w:tr>
      <w:tr w14:paraId="766A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0215D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Load Demo Dataset</w:t>
            </w:r>
          </w:p>
        </w:tc>
        <w:tc>
          <w:tcPr>
            <w:tcW w:w="3504" w:type="dxa"/>
          </w:tcPr>
          <w:p w14:paraId="02CD78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Adds demo flights including normal, takeoff, heavy, and emergency examples.</w:t>
            </w:r>
          </w:p>
        </w:tc>
        <w:tc>
          <w:tcPr>
            <w:tcW w:w="3504" w:type="dxa"/>
          </w:tcPr>
          <w:p w14:paraId="0EA999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loadDemoTraffic() in useTelemetryStore.js</w:t>
            </w:r>
          </w:p>
        </w:tc>
      </w:tr>
      <w:tr w14:paraId="6CB1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8A2F2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Estimated Delay Card</w:t>
            </w:r>
          </w:p>
        </w:tc>
        <w:tc>
          <w:tcPr>
            <w:tcW w:w="3504" w:type="dxa"/>
          </w:tcPr>
          <w:p w14:paraId="37EB15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expected delay for latest added flight.</w:t>
            </w:r>
          </w:p>
        </w:tc>
        <w:tc>
          <w:tcPr>
            <w:tcW w:w="3504" w:type="dxa"/>
          </w:tcPr>
          <w:p w14:paraId="6C89F9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estimatePrediction() / predictionResult in useTelemetryStore.js</w:t>
            </w:r>
          </w:p>
        </w:tc>
      </w:tr>
      <w:tr w14:paraId="7465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3B18E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Conflict Risk Card</w:t>
            </w:r>
          </w:p>
        </w:tc>
        <w:tc>
          <w:tcPr>
            <w:tcW w:w="3504" w:type="dxa"/>
          </w:tcPr>
          <w:p w14:paraId="79F1A5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calculated safety/conflict risk percentage.</w:t>
            </w:r>
          </w:p>
        </w:tc>
        <w:tc>
          <w:tcPr>
            <w:tcW w:w="3504" w:type="dxa"/>
          </w:tcPr>
          <w:p w14:paraId="0C229E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estimatePrediction() and local_prediction()</w:t>
            </w:r>
          </w:p>
        </w:tc>
      </w:tr>
      <w:tr w14:paraId="5B0D2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DFFA8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Score Card</w:t>
            </w:r>
          </w:p>
        </w:tc>
        <w:tc>
          <w:tcPr>
            <w:tcW w:w="3504" w:type="dxa"/>
          </w:tcPr>
          <w:p w14:paraId="4A72B7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numeric priority score calculated from emergency/fuel/passenger/cargo fields.</w:t>
            </w:r>
          </w:p>
        </w:tc>
        <w:tc>
          <w:tcPr>
            <w:tcW w:w="3504" w:type="dxa"/>
          </w:tcPr>
          <w:p w14:paraId="6B86B6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priorityScore() in useTelemetryStore.js</w:t>
            </w:r>
          </w:p>
        </w:tc>
      </w:tr>
      <w:tr w14:paraId="7A65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B8E08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Recommended Runway Card</w:t>
            </w:r>
          </w:p>
        </w:tc>
        <w:tc>
          <w:tcPr>
            <w:tcW w:w="3504" w:type="dxa"/>
          </w:tcPr>
          <w:p w14:paraId="0F7119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suggested runway from automatic logic or backend prediction.</w:t>
            </w:r>
          </w:p>
        </w:tc>
        <w:tc>
          <w:tcPr>
            <w:tcW w:w="3504" w:type="dxa"/>
          </w:tcPr>
          <w:p w14:paraId="45C6A8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estimatePrediction() / recommendedRunway</w:t>
            </w:r>
          </w:p>
        </w:tc>
      </w:tr>
      <w:tr w14:paraId="209D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BC09D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Landing Queue</w:t>
            </w:r>
          </w:p>
        </w:tc>
        <w:tc>
          <w:tcPr>
            <w:tcW w:w="3504" w:type="dxa"/>
          </w:tcPr>
          <w:p w14:paraId="1EF894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all current landing flights.</w:t>
            </w:r>
          </w:p>
        </w:tc>
        <w:tc>
          <w:tcPr>
            <w:tcW w:w="3504" w:type="dxa"/>
          </w:tcPr>
          <w:p w14:paraId="5600FA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QueueMonitor component</w:t>
            </w:r>
          </w:p>
        </w:tc>
      </w:tr>
      <w:tr w14:paraId="555A7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16BA3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Takeoff Queue</w:t>
            </w:r>
          </w:p>
        </w:tc>
        <w:tc>
          <w:tcPr>
            <w:tcW w:w="3504" w:type="dxa"/>
          </w:tcPr>
          <w:p w14:paraId="4347D8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all current takeoff flights.</w:t>
            </w:r>
          </w:p>
        </w:tc>
        <w:tc>
          <w:tcPr>
            <w:tcW w:w="3504" w:type="dxa"/>
          </w:tcPr>
          <w:p w14:paraId="169EFC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QueueMonitor component</w:t>
            </w:r>
          </w:p>
        </w:tc>
      </w:tr>
      <w:tr w14:paraId="10B6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EA191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Recently Added Flights</w:t>
            </w:r>
          </w:p>
        </w:tc>
        <w:tc>
          <w:tcPr>
            <w:tcW w:w="3504" w:type="dxa"/>
          </w:tcPr>
          <w:p w14:paraId="6D885E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recent flights with flight ID, route, and status.</w:t>
            </w:r>
          </w:p>
        </w:tc>
        <w:tc>
          <w:tcPr>
            <w:tcW w:w="3504" w:type="dxa"/>
          </w:tcPr>
          <w:p w14:paraId="4E3E2E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FlightHistoryMini component</w:t>
            </w:r>
          </w:p>
        </w:tc>
      </w:tr>
    </w:tbl>
    <w:p w14:paraId="1FB8C12F">
      <w:pPr>
        <w:rPr>
          <w:rFonts w:hint="default" w:ascii="Times New Roman" w:hAnsi="Times New Roman" w:cs="Times New Roman"/>
        </w:rPr>
      </w:pPr>
    </w:p>
    <w:p w14:paraId="09AC83D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What Happens When Inputs Change?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B25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39BD3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Input Change</w:t>
            </w:r>
          </w:p>
        </w:tc>
        <w:tc>
          <w:tcPr>
            <w:tcW w:w="5256" w:type="dxa"/>
          </w:tcPr>
          <w:p w14:paraId="6C413A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System Reaction</w:t>
            </w:r>
          </w:p>
        </w:tc>
      </w:tr>
      <w:tr w14:paraId="4BE1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709DF1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Storm Severity increases</w:t>
            </w:r>
          </w:p>
        </w:tc>
        <w:tc>
          <w:tcPr>
            <w:tcW w:w="5256" w:type="dxa"/>
          </w:tcPr>
          <w:p w14:paraId="7E7F8A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Weather penalty increases. Delay/risk increases. If storm &gt;= 7 or risk is high, Hybrid Adaptive AI may be selected.</w:t>
            </w:r>
          </w:p>
        </w:tc>
      </w:tr>
      <w:tr w14:paraId="354C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C8B61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Traffic Level becomes HIGH</w:t>
            </w:r>
          </w:p>
        </w:tc>
        <w:tc>
          <w:tcPr>
            <w:tcW w:w="5256" w:type="dxa"/>
          </w:tcPr>
          <w:p w14:paraId="43DF17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Congestion penalty increases. Scheduler may select Greedy Min Delay to reduce total delay.</w:t>
            </w:r>
          </w:p>
        </w:tc>
      </w:tr>
      <w:tr w14:paraId="769F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25D04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Medical/Technical Distress checked</w:t>
            </w:r>
          </w:p>
        </w:tc>
        <w:tc>
          <w:tcPr>
            <w:tcW w:w="5256" w:type="dxa"/>
          </w:tcPr>
          <w:p w14:paraId="43C0B8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Emergency flag becomes true. Scheduler selects Preemptive Emergency and places emergency aircraft first.</w:t>
            </w:r>
          </w:p>
        </w:tc>
      </w:tr>
      <w:tr w14:paraId="3D3E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20EFBA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Fuel Urgency increases</w:t>
            </w:r>
          </w:p>
        </w:tc>
        <w:tc>
          <w:tcPr>
            <w:tcW w:w="5256" w:type="dxa"/>
          </w:tcPr>
          <w:p w14:paraId="367C6C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score increases and delay formula gives urgency credit.</w:t>
            </w:r>
          </w:p>
        </w:tc>
      </w:tr>
      <w:tr w14:paraId="5664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C64CE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 Size becomes Heavy</w:t>
            </w:r>
          </w:p>
        </w:tc>
        <w:tc>
          <w:tcPr>
            <w:tcW w:w="5256" w:type="dxa"/>
          </w:tcPr>
          <w:p w14:paraId="5747E9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 penalty/separation increases, making scheduling more careful.</w:t>
            </w:r>
          </w:p>
        </w:tc>
      </w:tr>
      <w:tr w14:paraId="2797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32FB5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Use Time increases</w:t>
            </w:r>
          </w:p>
        </w:tc>
        <w:tc>
          <w:tcPr>
            <w:tcW w:w="5256" w:type="dxa"/>
          </w:tcPr>
          <w:p w14:paraId="715823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remains occupied longer, so queue clears slower.</w:t>
            </w:r>
          </w:p>
        </w:tc>
      </w:tr>
      <w:tr w14:paraId="6C5A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156974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 Time earlier</w:t>
            </w:r>
          </w:p>
        </w:tc>
        <w:tc>
          <w:tcPr>
            <w:tcW w:w="5256" w:type="dxa"/>
          </w:tcPr>
          <w:p w14:paraId="79890F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gets earlier ETA and may be scheduled before later aircraft, depending on algorithm.</w:t>
            </w:r>
          </w:p>
        </w:tc>
      </w:tr>
      <w:tr w14:paraId="0E67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95CAE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Auto Runway Assignment checked</w:t>
            </w:r>
          </w:p>
        </w:tc>
        <w:tc>
          <w:tcPr>
            <w:tcW w:w="5256" w:type="dxa"/>
          </w:tcPr>
          <w:p w14:paraId="2E76E0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System balances runway load automatically.</w:t>
            </w:r>
          </w:p>
        </w:tc>
      </w:tr>
      <w:tr w14:paraId="32B81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910E5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Preferred Runway selected manually</w:t>
            </w:r>
          </w:p>
        </w:tc>
        <w:tc>
          <w:tcPr>
            <w:tcW w:w="5256" w:type="dxa"/>
          </w:tcPr>
          <w:p w14:paraId="72AD8C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tries to use that runway if auto assignment is disabled.</w:t>
            </w:r>
          </w:p>
        </w:tc>
      </w:tr>
    </w:tbl>
    <w:p w14:paraId="48786417">
      <w:pPr>
        <w:rPr>
          <w:rFonts w:hint="default" w:ascii="Times New Roman" w:hAnsi="Times New Roman" w:cs="Times New Roman"/>
        </w:rPr>
      </w:pPr>
    </w:p>
    <w:p w14:paraId="3C2C70C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Simulation Control Tab</w:t>
      </w:r>
    </w:p>
    <w:p w14:paraId="408D5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tab controls the scheduling run. It does not remove algorithm logic; it simply lets the user select or trigger scheduling actions.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44D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8CDB4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Component</w:t>
            </w:r>
          </w:p>
        </w:tc>
        <w:tc>
          <w:tcPr>
            <w:tcW w:w="3504" w:type="dxa"/>
          </w:tcPr>
          <w:p w14:paraId="22886F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Meaning</w:t>
            </w:r>
          </w:p>
        </w:tc>
        <w:tc>
          <w:tcPr>
            <w:tcW w:w="3504" w:type="dxa"/>
          </w:tcPr>
          <w:p w14:paraId="2F5B0D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What Happens</w:t>
            </w:r>
          </w:p>
        </w:tc>
      </w:tr>
      <w:tr w14:paraId="27B6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9AD73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Algorithm Cards</w:t>
            </w:r>
          </w:p>
        </w:tc>
        <w:tc>
          <w:tcPr>
            <w:tcW w:w="3504" w:type="dxa"/>
          </w:tcPr>
          <w:p w14:paraId="2DE818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FCFS, Priority Scheduling, Preemptive Emergency, Greedy Min Delay, and Hybrid Adaptive AI.</w:t>
            </w:r>
          </w:p>
        </w:tc>
        <w:tc>
          <w:tcPr>
            <w:tcW w:w="3504" w:type="dxa"/>
          </w:tcPr>
          <w:p w14:paraId="5C77E7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Clicking a card selects preferred algorithm for the next run. Actual active algorithm is shown in Algorithm Flow.</w:t>
            </w:r>
          </w:p>
        </w:tc>
      </w:tr>
      <w:tr w14:paraId="78829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161E4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 Scheduler</w:t>
            </w:r>
          </w:p>
        </w:tc>
        <w:tc>
          <w:tcPr>
            <w:tcW w:w="3504" w:type="dxa"/>
          </w:tcPr>
          <w:p w14:paraId="697053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Runs the scheduler on current flights.</w:t>
            </w:r>
          </w:p>
        </w:tc>
        <w:tc>
          <w:tcPr>
            <w:tcW w:w="3504" w:type="dxa"/>
          </w:tcPr>
          <w:p w14:paraId="3AFEC7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System checks emergency, congestion, risk, storm, and selected algorithm. Then it assigns runways and slot times.</w:t>
            </w:r>
          </w:p>
        </w:tc>
      </w:tr>
      <w:tr w14:paraId="06E3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079C2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Optimize Runways</w:t>
            </w:r>
          </w:p>
        </w:tc>
        <w:tc>
          <w:tcPr>
            <w:tcW w:w="3504" w:type="dxa"/>
          </w:tcPr>
          <w:p w14:paraId="01E2E8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Forces Greedy Min Delay.</w:t>
            </w:r>
          </w:p>
        </w:tc>
        <w:tc>
          <w:tcPr>
            <w:tcW w:w="3504" w:type="dxa"/>
          </w:tcPr>
          <w:p w14:paraId="348338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Schedules flights using greedy delay minimization and updates runway board.</w:t>
            </w:r>
          </w:p>
        </w:tc>
      </w:tr>
      <w:tr w14:paraId="2841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6D3C9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Inject Emergency</w:t>
            </w:r>
          </w:p>
        </w:tc>
        <w:tc>
          <w:tcPr>
            <w:tcW w:w="3504" w:type="dxa"/>
          </w:tcPr>
          <w:p w14:paraId="783357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Adds emergency flight.</w:t>
            </w:r>
          </w:p>
        </w:tc>
        <w:tc>
          <w:tcPr>
            <w:tcW w:w="3504" w:type="dxa"/>
          </w:tcPr>
          <w:p w14:paraId="63676B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Creates emergency flight, adds it to queue, and switches active algorithm to Preemptive Emergency.</w:t>
            </w:r>
          </w:p>
        </w:tc>
      </w:tr>
      <w:tr w14:paraId="7B49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1E830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Inject Storm</w:t>
            </w:r>
          </w:p>
        </w:tc>
        <w:tc>
          <w:tcPr>
            <w:tcW w:w="3504" w:type="dxa"/>
          </w:tcPr>
          <w:p w14:paraId="51316A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Creates bad weather condition.</w:t>
            </w:r>
          </w:p>
        </w:tc>
        <w:tc>
          <w:tcPr>
            <w:tcW w:w="3504" w:type="dxa"/>
          </w:tcPr>
          <w:p w14:paraId="4C9AD5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Sets storm to 9, traffic to HIGH, visibility to 3 km, and runway condition to WET.</w:t>
            </w:r>
          </w:p>
        </w:tc>
      </w:tr>
      <w:tr w14:paraId="70344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E7191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Status Banner</w:t>
            </w:r>
          </w:p>
        </w:tc>
        <w:tc>
          <w:tcPr>
            <w:tcW w:w="3504" w:type="dxa"/>
          </w:tcPr>
          <w:p w14:paraId="6FD096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Black message bar.</w:t>
            </w:r>
          </w:p>
        </w:tc>
        <w:tc>
          <w:tcPr>
            <w:tcW w:w="3504" w:type="dxa"/>
          </w:tcPr>
          <w:p w14:paraId="05C39A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latest scheduler status such as selected algorithm or emergency/storm event.</w:t>
            </w:r>
          </w:p>
        </w:tc>
      </w:tr>
      <w:tr w14:paraId="5DEC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48E17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Algorithm Flow</w:t>
            </w:r>
          </w:p>
        </w:tc>
        <w:tc>
          <w:tcPr>
            <w:tcW w:w="3504" w:type="dxa"/>
          </w:tcPr>
          <w:p w14:paraId="08D613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Visualization of active algorithm.</w:t>
            </w:r>
          </w:p>
        </w:tc>
        <w:tc>
          <w:tcPr>
            <w:tcW w:w="3504" w:type="dxa"/>
          </w:tcPr>
          <w:p w14:paraId="07B861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Highlights the real active algorithm. Airplane icon moves to that algorithm block.</w:t>
            </w:r>
          </w:p>
        </w:tc>
      </w:tr>
      <w:tr w14:paraId="4BE4F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5A0A6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Scheduled Flight Logs</w:t>
            </w:r>
          </w:p>
        </w:tc>
        <w:tc>
          <w:tcPr>
            <w:tcW w:w="3504" w:type="dxa"/>
          </w:tcPr>
          <w:p w14:paraId="67B740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Table and event list.</w:t>
            </w:r>
          </w:p>
        </w:tc>
        <w:tc>
          <w:tcPr>
            <w:tcW w:w="3504" w:type="dxa"/>
          </w:tcPr>
          <w:p w14:paraId="6B0A73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Shows flight ID, runway, slot time, delay, and recent scheduling events.</w:t>
            </w:r>
          </w:p>
        </w:tc>
      </w:tr>
    </w:tbl>
    <w:p w14:paraId="5FF6A1BE">
      <w:pPr>
        <w:rPr>
          <w:rFonts w:hint="default" w:ascii="Times New Roman" w:hAnsi="Times New Roman" w:cs="Times New Roman"/>
        </w:rPr>
      </w:pPr>
    </w:p>
    <w:p w14:paraId="7F00CCB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Runway Status Tab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509F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A199F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Card / Component</w:t>
            </w:r>
          </w:p>
        </w:tc>
        <w:tc>
          <w:tcPr>
            <w:tcW w:w="3504" w:type="dxa"/>
          </w:tcPr>
          <w:p w14:paraId="7A5514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Meaning</w:t>
            </w:r>
          </w:p>
        </w:tc>
        <w:tc>
          <w:tcPr>
            <w:tcW w:w="3504" w:type="dxa"/>
          </w:tcPr>
          <w:p w14:paraId="48F4B4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How It Updates</w:t>
            </w:r>
          </w:p>
        </w:tc>
      </w:tr>
      <w:tr w14:paraId="6FF3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CD3FA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Total Runways</w:t>
            </w:r>
          </w:p>
        </w:tc>
        <w:tc>
          <w:tcPr>
            <w:tcW w:w="3504" w:type="dxa"/>
          </w:tcPr>
          <w:p w14:paraId="20D68A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Total available runways in system.</w:t>
            </w:r>
          </w:p>
        </w:tc>
        <w:tc>
          <w:tcPr>
            <w:tcW w:w="3504" w:type="dxa"/>
          </w:tcPr>
          <w:p w14:paraId="6D35D5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Current project has 4 runways: 27L, 27R, 09L, 09R.</w:t>
            </w:r>
          </w:p>
        </w:tc>
      </w:tr>
      <w:tr w14:paraId="0776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453F0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Free Runways</w:t>
            </w:r>
          </w:p>
        </w:tc>
        <w:tc>
          <w:tcPr>
            <w:tcW w:w="3504" w:type="dxa"/>
          </w:tcPr>
          <w:p w14:paraId="6DD396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Number of runways with no active aircraft.</w:t>
            </w:r>
          </w:p>
        </w:tc>
        <w:tc>
          <w:tcPr>
            <w:tcW w:w="3504" w:type="dxa"/>
          </w:tcPr>
          <w:p w14:paraId="52261C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Updates every second based on runway timers and queues.</w:t>
            </w:r>
          </w:p>
        </w:tc>
      </w:tr>
      <w:tr w14:paraId="637B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7E3FF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Occupied Runways</w:t>
            </w:r>
          </w:p>
        </w:tc>
        <w:tc>
          <w:tcPr>
            <w:tcW w:w="3504" w:type="dxa"/>
          </w:tcPr>
          <w:p w14:paraId="098145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Number of runways currently in use.</w:t>
            </w:r>
          </w:p>
        </w:tc>
        <w:tc>
          <w:tcPr>
            <w:tcW w:w="3504" w:type="dxa"/>
          </w:tcPr>
          <w:p w14:paraId="3EB5FD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Increases after scheduling; decreases when runway timer reaches 0 and queue is empty.</w:t>
            </w:r>
          </w:p>
        </w:tc>
      </w:tr>
      <w:tr w14:paraId="31A02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C184D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Animation Strip</w:t>
            </w:r>
          </w:p>
        </w:tc>
        <w:tc>
          <w:tcPr>
            <w:tcW w:w="3504" w:type="dxa"/>
          </w:tcPr>
          <w:p w14:paraId="77F58C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Visual aircraft movement from approach to departure.</w:t>
            </w:r>
          </w:p>
        </w:tc>
        <w:tc>
          <w:tcPr>
            <w:tcW w:w="3504" w:type="dxa"/>
          </w:tcPr>
          <w:p w14:paraId="57863C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Runs continuously to show runway operation.</w:t>
            </w:r>
          </w:p>
        </w:tc>
      </w:tr>
      <w:tr w14:paraId="52F0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0EF1B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State Board</w:t>
            </w:r>
          </w:p>
        </w:tc>
        <w:tc>
          <w:tcPr>
            <w:tcW w:w="3504" w:type="dxa"/>
          </w:tcPr>
          <w:p w14:paraId="3F2FAB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Main live runway cards.</w:t>
            </w:r>
          </w:p>
        </w:tc>
        <w:tc>
          <w:tcPr>
            <w:tcW w:w="3504" w:type="dxa"/>
          </w:tcPr>
          <w:p w14:paraId="350A22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Each card shows runway name, status, active flight, queue count, timer, wake gap, and utilization.</w:t>
            </w:r>
          </w:p>
        </w:tc>
      </w:tr>
      <w:tr w14:paraId="1E81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E12B0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Status</w:t>
            </w:r>
          </w:p>
        </w:tc>
        <w:tc>
          <w:tcPr>
            <w:tcW w:w="3504" w:type="dxa"/>
          </w:tcPr>
          <w:p w14:paraId="0A0BE6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FREE or OCCUPIED.</w:t>
            </w:r>
          </w:p>
        </w:tc>
        <w:tc>
          <w:tcPr>
            <w:tcW w:w="3504" w:type="dxa"/>
          </w:tcPr>
          <w:p w14:paraId="380670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Changes to FREE when timer reaches 0 and no queued aircraft remains.</w:t>
            </w:r>
          </w:p>
        </w:tc>
      </w:tr>
      <w:tr w14:paraId="247E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13459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Active Flight</w:t>
            </w:r>
          </w:p>
        </w:tc>
        <w:tc>
          <w:tcPr>
            <w:tcW w:w="3504" w:type="dxa"/>
          </w:tcPr>
          <w:p w14:paraId="61E845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Current flight occupying the runway.</w:t>
            </w:r>
          </w:p>
        </w:tc>
        <w:tc>
          <w:tcPr>
            <w:tcW w:w="3504" w:type="dxa"/>
          </w:tcPr>
          <w:p w14:paraId="27C0DF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Changes to next queued flight when timer finishes.</w:t>
            </w:r>
          </w:p>
        </w:tc>
      </w:tr>
      <w:tr w14:paraId="563D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6C82D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Queue</w:t>
            </w:r>
          </w:p>
        </w:tc>
        <w:tc>
          <w:tcPr>
            <w:tcW w:w="3504" w:type="dxa"/>
          </w:tcPr>
          <w:p w14:paraId="4FB313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Number of flights assigned to that runway.</w:t>
            </w:r>
          </w:p>
        </w:tc>
        <w:tc>
          <w:tcPr>
            <w:tcW w:w="3504" w:type="dxa"/>
          </w:tcPr>
          <w:p w14:paraId="1A224C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Decreases when one flight completes.</w:t>
            </w:r>
          </w:p>
        </w:tc>
      </w:tr>
      <w:tr w14:paraId="7DA1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06352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Timer</w:t>
            </w:r>
          </w:p>
        </w:tc>
        <w:tc>
          <w:tcPr>
            <w:tcW w:w="3504" w:type="dxa"/>
          </w:tcPr>
          <w:p w14:paraId="5063DC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Remaining runway occupancy time.</w:t>
            </w:r>
          </w:p>
        </w:tc>
        <w:tc>
          <w:tcPr>
            <w:tcW w:w="3504" w:type="dxa"/>
          </w:tcPr>
          <w:p w14:paraId="5D33F1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Counts down every second.</w:t>
            </w:r>
          </w:p>
        </w:tc>
      </w:tr>
      <w:tr w14:paraId="5F74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E7B3D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</w:t>
            </w:r>
          </w:p>
        </w:tc>
        <w:tc>
          <w:tcPr>
            <w:tcW w:w="3504" w:type="dxa"/>
          </w:tcPr>
          <w:p w14:paraId="5784CC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Safety separation requirement.</w:t>
            </w:r>
          </w:p>
        </w:tc>
        <w:tc>
          <w:tcPr>
            <w:tcW w:w="3504" w:type="dxa"/>
          </w:tcPr>
          <w:p w14:paraId="5F3ED5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Comes from Safety Gap or wake category.</w:t>
            </w:r>
          </w:p>
        </w:tc>
      </w:tr>
      <w:tr w14:paraId="0411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74DD9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Util</w:t>
            </w:r>
          </w:p>
        </w:tc>
        <w:tc>
          <w:tcPr>
            <w:tcW w:w="3504" w:type="dxa"/>
          </w:tcPr>
          <w:p w14:paraId="3BF4A6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Simple utilization percentage.</w:t>
            </w:r>
          </w:p>
        </w:tc>
        <w:tc>
          <w:tcPr>
            <w:tcW w:w="3504" w:type="dxa"/>
          </w:tcPr>
          <w:p w14:paraId="0FC72B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Higher when more flights are assigned to that runway.</w:t>
            </w:r>
          </w:p>
        </w:tc>
      </w:tr>
      <w:tr w14:paraId="02C3F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A51C6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Notice</w:t>
            </w:r>
          </w:p>
        </w:tc>
        <w:tc>
          <w:tcPr>
            <w:tcW w:w="3504" w:type="dxa"/>
          </w:tcPr>
          <w:p w14:paraId="58901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Temporary blue message.</w:t>
            </w:r>
          </w:p>
        </w:tc>
        <w:tc>
          <w:tcPr>
            <w:tcW w:w="3504" w:type="dxa"/>
          </w:tcPr>
          <w:p w14:paraId="23DD65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Displays for 5 seconds when next flight is scheduled to a runway.</w:t>
            </w:r>
          </w:p>
        </w:tc>
      </w:tr>
    </w:tbl>
    <w:p w14:paraId="1E5D76FD">
      <w:pPr>
        <w:rPr>
          <w:rFonts w:hint="default" w:ascii="Times New Roman" w:hAnsi="Times New Roman" w:cs="Times New Roman"/>
        </w:rPr>
      </w:pPr>
    </w:p>
    <w:p w14:paraId="0069B31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Full System Flow From Start to Storage</w:t>
      </w:r>
    </w:p>
    <w:p w14:paraId="3BE661F3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opens the dashboard. React loads App.jsx, which renders FlightInputEngine.jsx.</w:t>
      </w:r>
    </w:p>
    <w:p w14:paraId="3039A59B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Zustand store useTelemetryStore.js initializes default state: algorithm AUTO, selectedAlgorithm AUTO, empty flights, empty runway states, default weather LOW congestion.</w:t>
      </w:r>
    </w:p>
    <w:p w14:paraId="4F688EAC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initially shows Flight Intake tab. Active scheduling algorithm visualization treats AUTO as FCFS because FCFS is the normal default baseline.</w:t>
      </w:r>
    </w:p>
    <w:p w14:paraId="72FABC21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enters flight data or clicks Batch Load Dataset / Load Demo Dataset.</w:t>
      </w:r>
    </w:p>
    <w:p w14:paraId="7E42A2A2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Add Flight is clicked, addFlight() creates a complete flight object, calculates prediction using estimatePrediction(), saves it in flights array, and sends data to /api/flights if backend is running.</w:t>
      </w:r>
    </w:p>
    <w:p w14:paraId="7B8FF626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Landing flights appear in Landing Queue. Takeoff flights appear in Takeoff Queue. Recently Added Flights table also updates.</w:t>
      </w:r>
    </w:p>
    <w:p w14:paraId="431B33D3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opens Simulation Control and clicks Run Scheduler.</w:t>
      </w:r>
    </w:p>
    <w:p w14:paraId="31ABD94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runSchedulerAPI() calls chooseAlgorithm() to decide the actual algorithm based on emergency, congestion, risk, storm, and selected algorithm.</w:t>
      </w:r>
    </w:p>
    <w:p w14:paraId="07ABED1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scheduleFlights() orders flights according to the selected algorithm and assigns each flight to a runway.</w:t>
      </w:r>
    </w:p>
    <w:p w14:paraId="644F2884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runwaysFromSchedule() groups scheduled flights by runway and creates live runway states with queue, active aircraft, timer, wake gap, and utilization.</w:t>
      </w:r>
    </w:p>
    <w:p w14:paraId="568054EA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schedule is posted to /api/schedule if the Flask backend is running.</w:t>
      </w:r>
    </w:p>
    <w:p w14:paraId="44C893BB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api_server.py receives schedule and db_service.py stores schedule_results, delay_predictions, runway_states, event_history, and algorithm_switch_log in database tables.</w:t>
      </w:r>
    </w:p>
    <w:p w14:paraId="5D7B1A0D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Runway Status tab updates every second using tickRunways(). When a runway timer reaches zero, the next queued flight becomes active or the runway becomes free.</w:t>
      </w:r>
    </w:p>
    <w:p w14:paraId="624C4C4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temporary 5-second message shows when a next flight is scheduled to a runway.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4FD0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9BC9C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Process</w:t>
            </w:r>
          </w:p>
        </w:tc>
        <w:tc>
          <w:tcPr>
            <w:tcW w:w="3504" w:type="dxa"/>
          </w:tcPr>
          <w:p w14:paraId="36A917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Frontend File</w:t>
            </w:r>
          </w:p>
        </w:tc>
        <w:tc>
          <w:tcPr>
            <w:tcW w:w="3504" w:type="dxa"/>
          </w:tcPr>
          <w:p w14:paraId="3DF6DA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Backend / C++ / DB File</w:t>
            </w:r>
          </w:p>
        </w:tc>
      </w:tr>
      <w:tr w14:paraId="1B91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2C972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Dashboard rendering</w:t>
            </w:r>
          </w:p>
        </w:tc>
        <w:tc>
          <w:tcPr>
            <w:tcW w:w="3504" w:type="dxa"/>
          </w:tcPr>
          <w:p w14:paraId="3D1C61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frontend/src/main.jsx, App.jsx, FlightInputEngine.jsx</w:t>
            </w:r>
          </w:p>
        </w:tc>
        <w:tc>
          <w:tcPr>
            <w:tcW w:w="3504" w:type="dxa"/>
          </w:tcPr>
          <w:p w14:paraId="28F9E7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-</w:t>
            </w:r>
          </w:p>
        </w:tc>
      </w:tr>
      <w:tr w14:paraId="1F53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DC790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State and scheduling logic</w:t>
            </w:r>
          </w:p>
        </w:tc>
        <w:tc>
          <w:tcPr>
            <w:tcW w:w="3504" w:type="dxa"/>
          </w:tcPr>
          <w:p w14:paraId="2FC4B6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frontend/src/store/useTelemetryStore.js</w:t>
            </w:r>
          </w:p>
        </w:tc>
        <w:tc>
          <w:tcPr>
            <w:tcW w:w="3504" w:type="dxa"/>
          </w:tcPr>
          <w:p w14:paraId="03840A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-</w:t>
            </w:r>
          </w:p>
        </w:tc>
      </w:tr>
      <w:tr w14:paraId="0673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F1B73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Styling and animation</w:t>
            </w:r>
          </w:p>
        </w:tc>
        <w:tc>
          <w:tcPr>
            <w:tcW w:w="3504" w:type="dxa"/>
          </w:tcPr>
          <w:p w14:paraId="05CD0C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frontend/src/index.css</w:t>
            </w:r>
          </w:p>
        </w:tc>
        <w:tc>
          <w:tcPr>
            <w:tcW w:w="3504" w:type="dxa"/>
          </w:tcPr>
          <w:p w14:paraId="396F51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-</w:t>
            </w:r>
          </w:p>
        </w:tc>
      </w:tr>
      <w:tr w14:paraId="1784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6A243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Prediction API</w:t>
            </w:r>
          </w:p>
        </w:tc>
        <w:tc>
          <w:tcPr>
            <w:tcW w:w="3504" w:type="dxa"/>
          </w:tcPr>
          <w:p w14:paraId="0C6B00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useTelemetryStore.js fetch /api/predict</w:t>
            </w:r>
          </w:p>
        </w:tc>
        <w:tc>
          <w:tcPr>
            <w:tcW w:w="3504" w:type="dxa"/>
          </w:tcPr>
          <w:p w14:paraId="0050A0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python_ai/api_server.py</w:t>
            </w:r>
          </w:p>
        </w:tc>
      </w:tr>
      <w:tr w14:paraId="50FF1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B3751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 save</w:t>
            </w:r>
          </w:p>
        </w:tc>
        <w:tc>
          <w:tcPr>
            <w:tcW w:w="3504" w:type="dxa"/>
          </w:tcPr>
          <w:p w14:paraId="4074A6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safePost('/flights')</w:t>
            </w:r>
          </w:p>
        </w:tc>
        <w:tc>
          <w:tcPr>
            <w:tcW w:w="3504" w:type="dxa"/>
          </w:tcPr>
          <w:p w14:paraId="4591EB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api_server.py -&gt; db_service.py -&gt; database</w:t>
            </w:r>
          </w:p>
        </w:tc>
      </w:tr>
      <w:tr w14:paraId="42515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F84EE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 save</w:t>
            </w:r>
          </w:p>
        </w:tc>
        <w:tc>
          <w:tcPr>
            <w:tcW w:w="3504" w:type="dxa"/>
          </w:tcPr>
          <w:p w14:paraId="3CF829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safePost('/schedule')</w:t>
            </w:r>
          </w:p>
        </w:tc>
        <w:tc>
          <w:tcPr>
            <w:tcW w:w="3504" w:type="dxa"/>
          </w:tcPr>
          <w:p w14:paraId="5C4605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api_server.py -&gt; db_service.py -&gt; schedule_results</w:t>
            </w:r>
          </w:p>
        </w:tc>
      </w:tr>
      <w:tr w14:paraId="7270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20BE5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Algorithm switch log</w:t>
            </w:r>
          </w:p>
        </w:tc>
        <w:tc>
          <w:tcPr>
            <w:tcW w:w="3504" w:type="dxa"/>
          </w:tcPr>
          <w:p w14:paraId="345370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safePost('/switches')</w:t>
            </w:r>
          </w:p>
        </w:tc>
        <w:tc>
          <w:tcPr>
            <w:tcW w:w="3504" w:type="dxa"/>
          </w:tcPr>
          <w:p w14:paraId="4B71ED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api_server.py -&gt; db_service.py -&gt; algorithm_switch_log</w:t>
            </w:r>
          </w:p>
        </w:tc>
      </w:tr>
      <w:tr w14:paraId="586B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AE5C3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C++ scheduling concepts</w:t>
            </w:r>
          </w:p>
        </w:tc>
        <w:tc>
          <w:tcPr>
            <w:tcW w:w="3504" w:type="dxa"/>
          </w:tcPr>
          <w:p w14:paraId="73D720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Shown in UI logic and docs</w:t>
            </w:r>
          </w:p>
        </w:tc>
        <w:tc>
          <w:tcPr>
            <w:tcW w:w="3504" w:type="dxa"/>
          </w:tcPr>
          <w:p w14:paraId="5FF4C3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cpp_scheduler and SchedulerEngine headers</w:t>
            </w:r>
          </w:p>
        </w:tc>
      </w:tr>
    </w:tbl>
    <w:p w14:paraId="1B5A55CE">
      <w:pPr>
        <w:rPr>
          <w:rFonts w:hint="default" w:ascii="Times New Roman" w:hAnsi="Times New Roman" w:cs="Times New Roman"/>
        </w:rPr>
      </w:pPr>
    </w:p>
    <w:p w14:paraId="1D04514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Scheduling Algorithms: Logic, Inputs, and Formulas</w:t>
      </w:r>
    </w:p>
    <w:p w14:paraId="6A1BDA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Default baseline algorithm: FCFS. In the frontend state, algorithm initially starts as AUTO, but the dashboard treats AUTO as FCFS until conditions cause a switch.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53CD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05FBE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Algorithm</w:t>
            </w:r>
          </w:p>
        </w:tc>
        <w:tc>
          <w:tcPr>
            <w:tcW w:w="2628" w:type="dxa"/>
          </w:tcPr>
          <w:p w14:paraId="2911E5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When It Is Used</w:t>
            </w:r>
          </w:p>
        </w:tc>
        <w:tc>
          <w:tcPr>
            <w:tcW w:w="2628" w:type="dxa"/>
          </w:tcPr>
          <w:p w14:paraId="3E1BAE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Main Inputs Considered</w:t>
            </w:r>
          </w:p>
        </w:tc>
        <w:tc>
          <w:tcPr>
            <w:tcW w:w="2628" w:type="dxa"/>
          </w:tcPr>
          <w:p w14:paraId="589808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Main Logic / Formula</w:t>
            </w:r>
          </w:p>
        </w:tc>
      </w:tr>
      <w:tr w14:paraId="3FCB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1C690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FCFS</w:t>
            </w:r>
          </w:p>
        </w:tc>
        <w:tc>
          <w:tcPr>
            <w:tcW w:w="2628" w:type="dxa"/>
          </w:tcPr>
          <w:p w14:paraId="200A00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Normal stable traffic with no emergency/high congestion/high risk.</w:t>
            </w:r>
          </w:p>
        </w:tc>
        <w:tc>
          <w:tcPr>
            <w:tcW w:w="2628" w:type="dxa"/>
          </w:tcPr>
          <w:p w14:paraId="1DC707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 Time, input order, runway availability.</w:t>
            </w:r>
          </w:p>
        </w:tc>
        <w:tc>
          <w:tcPr>
            <w:tcW w:w="2628" w:type="dxa"/>
          </w:tcPr>
          <w:p w14:paraId="00E0A8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Flights are handled in request order. Baseline idea: first flight added/expected first is scheduled first.</w:t>
            </w:r>
          </w:p>
        </w:tc>
      </w:tr>
      <w:tr w14:paraId="7DBF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8010C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Scheduling</w:t>
            </w:r>
          </w:p>
        </w:tc>
        <w:tc>
          <w:tcPr>
            <w:tcW w:w="2628" w:type="dxa"/>
          </w:tcPr>
          <w:p w14:paraId="224355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user selects priority mode or medium load style priority is required.</w:t>
            </w:r>
          </w:p>
        </w:tc>
        <w:tc>
          <w:tcPr>
            <w:tcW w:w="2628" w:type="dxa"/>
          </w:tcPr>
          <w:p w14:paraId="023D80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Emergency, fuel urgency, passenger priority, cargo need, waiting time.</w:t>
            </w:r>
          </w:p>
        </w:tc>
        <w:tc>
          <w:tcPr>
            <w:tcW w:w="2628" w:type="dxa"/>
          </w:tcPr>
          <w:p w14:paraId="054897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priorityScore = emergency + fuelUrgency*9 + passengerWeight + cargoWeight. Higher score comes first.</w:t>
            </w:r>
          </w:p>
        </w:tc>
      </w:tr>
      <w:tr w14:paraId="1A80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30663E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Preemptive Emergency</w:t>
            </w:r>
          </w:p>
        </w:tc>
        <w:tc>
          <w:tcPr>
            <w:tcW w:w="2628" w:type="dxa"/>
          </w:tcPr>
          <w:p w14:paraId="409C56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any flight has medical/technical/fuel emergency.</w:t>
            </w:r>
          </w:p>
        </w:tc>
        <w:tc>
          <w:tcPr>
            <w:tcW w:w="2628" w:type="dxa"/>
          </w:tcPr>
          <w:p w14:paraId="2BDFB4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Emergency flag, priority score, schedule time.</w:t>
            </w:r>
          </w:p>
        </w:tc>
        <w:tc>
          <w:tcPr>
            <w:tcW w:w="2628" w:type="dxa"/>
          </w:tcPr>
          <w:p w14:paraId="7DF933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Emergency flights are sorted first: emergencyWeight desc, then priorityScore desc.</w:t>
            </w:r>
          </w:p>
        </w:tc>
      </w:tr>
      <w:tr w14:paraId="77BE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C5496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Greedy Min Delay</w:t>
            </w:r>
          </w:p>
        </w:tc>
        <w:tc>
          <w:tcPr>
            <w:tcW w:w="2628" w:type="dxa"/>
          </w:tcPr>
          <w:p w14:paraId="21A38F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congestion is HIGH, flights &gt;= 8, or Optimize Runways is clicked.</w:t>
            </w:r>
          </w:p>
        </w:tc>
        <w:tc>
          <w:tcPr>
            <w:tcW w:w="2628" w:type="dxa"/>
          </w:tcPr>
          <w:p w14:paraId="72C2B6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 time, runway use time, runway load.</w:t>
            </w:r>
          </w:p>
        </w:tc>
        <w:tc>
          <w:tcPr>
            <w:tcW w:w="2628" w:type="dxa"/>
          </w:tcPr>
          <w:p w14:paraId="276993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Sorts by ETA + runwayOccupancy. Also C++ concept uses penalty = separation*2 - priority.</w:t>
            </w:r>
          </w:p>
        </w:tc>
      </w:tr>
      <w:tr w14:paraId="36B0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F2489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Hybrid Adaptive AI</w:t>
            </w:r>
          </w:p>
        </w:tc>
        <w:tc>
          <w:tcPr>
            <w:tcW w:w="2628" w:type="dxa"/>
          </w:tcPr>
          <w:p w14:paraId="31BBFE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risk is high or storm severity is high.</w:t>
            </w:r>
          </w:p>
        </w:tc>
        <w:tc>
          <w:tcPr>
            <w:tcW w:w="2628" w:type="dxa"/>
          </w:tcPr>
          <w:p w14:paraId="19818F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score, ETA, ML/fallback risk, storm, congestion.</w:t>
            </w:r>
          </w:p>
        </w:tc>
        <w:tc>
          <w:tcPr>
            <w:tcW w:w="2628" w:type="dxa"/>
          </w:tcPr>
          <w:p w14:paraId="1B2648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Sorts by priorityScore / max(1, ETA). High priority and earlier time get advantage.</w:t>
            </w:r>
          </w:p>
        </w:tc>
      </w:tr>
    </w:tbl>
    <w:p w14:paraId="1E257394">
      <w:pPr>
        <w:rPr>
          <w:rFonts w:hint="default" w:ascii="Times New Roman" w:hAnsi="Times New Roman" w:cs="Times New Roman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4079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8A166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Formula</w:t>
            </w:r>
          </w:p>
        </w:tc>
        <w:tc>
          <w:tcPr>
            <w:tcW w:w="5256" w:type="dxa"/>
          </w:tcPr>
          <w:p w14:paraId="46FA3F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Meaning</w:t>
            </w:r>
          </w:p>
        </w:tc>
      </w:tr>
      <w:tr w14:paraId="05D2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0DAD2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priorityScore = emergency + fuelUrgency*9 + passengerWeight + cargoWeight</w:t>
            </w:r>
          </w:p>
        </w:tc>
        <w:tc>
          <w:tcPr>
            <w:tcW w:w="5256" w:type="dxa"/>
          </w:tcPr>
          <w:p w14:paraId="731D06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Calculates flight importance.</w:t>
            </w:r>
          </w:p>
        </w:tc>
      </w:tr>
      <w:tr w14:paraId="2A31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8A485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delay = max(5, 45 + congestion + weather + wake - urgencyCredit)</w:t>
            </w:r>
          </w:p>
        </w:tc>
        <w:tc>
          <w:tcPr>
            <w:tcW w:w="5256" w:type="dxa"/>
          </w:tcPr>
          <w:p w14:paraId="37B7DC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 fallback delay estimation.</w:t>
            </w:r>
          </w:p>
        </w:tc>
      </w:tr>
      <w:tr w14:paraId="738D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B92F7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risk = clamp(0.08, 0.96, delay/150 + congestionRisk + emergencyRisk)</w:t>
            </w:r>
          </w:p>
        </w:tc>
        <w:tc>
          <w:tcPr>
            <w:tcW w:w="5256" w:type="dxa"/>
          </w:tcPr>
          <w:p w14:paraId="74DDDF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Conflict/risk percentage estimation.</w:t>
            </w:r>
          </w:p>
        </w:tc>
      </w:tr>
      <w:tr w14:paraId="65A2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556B6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slotTime = max(ETA, runwayLoad[runway] + separation)</w:t>
            </w:r>
          </w:p>
        </w:tc>
        <w:tc>
          <w:tcPr>
            <w:tcW w:w="5256" w:type="dxa"/>
          </w:tcPr>
          <w:p w14:paraId="174C09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Finds safe time slot for runway.</w:t>
            </w:r>
          </w:p>
        </w:tc>
      </w:tr>
      <w:tr w14:paraId="6CC6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08FD8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scheduledDelay = max(0, slotTime - ETA) + risk*8</w:t>
            </w:r>
          </w:p>
        </w:tc>
        <w:tc>
          <w:tcPr>
            <w:tcW w:w="5256" w:type="dxa"/>
          </w:tcPr>
          <w:p w14:paraId="62CC2B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Final displayed delay after scheduling.</w:t>
            </w:r>
          </w:p>
        </w:tc>
      </w:tr>
      <w:tr w14:paraId="7422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704A9A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runwayLoad = slotTime + runwayOccupancy</w:t>
            </w:r>
          </w:p>
        </w:tc>
        <w:tc>
          <w:tcPr>
            <w:tcW w:w="5256" w:type="dxa"/>
          </w:tcPr>
          <w:p w14:paraId="2D6BD5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Updates when runway becomes available again.</w:t>
            </w:r>
          </w:p>
        </w:tc>
      </w:tr>
      <w:tr w14:paraId="07C78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700B1D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wakeBuffer = baseWakeMatrix[leader, follower] * weatherFactor</w:t>
            </w:r>
          </w:p>
        </w:tc>
        <w:tc>
          <w:tcPr>
            <w:tcW w:w="5256" w:type="dxa"/>
          </w:tcPr>
          <w:p w14:paraId="14C65A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C++ wake separation safety concept.</w:t>
            </w:r>
          </w:p>
        </w:tc>
      </w:tr>
      <w:tr w14:paraId="46AF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D96FF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interval overlap if max(start1,start2) &lt; min(end1,end2)</w:t>
            </w:r>
          </w:p>
        </w:tc>
        <w:tc>
          <w:tcPr>
            <w:tcW w:w="5256" w:type="dxa"/>
          </w:tcPr>
          <w:p w14:paraId="20A01E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C++ conflict detector checks if two runway slots overlap.</w:t>
            </w:r>
          </w:p>
        </w:tc>
      </w:tr>
    </w:tbl>
    <w:p w14:paraId="1469D222">
      <w:pPr>
        <w:rPr>
          <w:rFonts w:hint="default" w:ascii="Times New Roman" w:hAnsi="Times New Roman" w:cs="Times New Roman"/>
        </w:rPr>
      </w:pPr>
    </w:p>
    <w:p w14:paraId="57BF5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 switching rule in simple language:</w:t>
      </w:r>
    </w:p>
    <w:p w14:paraId="1ED0E4C6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emergency exists, use Preemptive Emergency.</w:t>
      </w:r>
    </w:p>
    <w:p w14:paraId="7BCAFE55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 if traffic is HIGH or flight count is 8 or more, use Greedy Min Delay.</w:t>
      </w:r>
    </w:p>
    <w:p w14:paraId="5580F62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 if conflict risk is high or storm is high, use Hybrid Adaptive AI.</w:t>
      </w:r>
    </w:p>
    <w:p w14:paraId="12DAE069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 use selected algorithm, and if selection is AUTO, use FCFS.</w:t>
      </w:r>
    </w:p>
    <w:p w14:paraId="2FCE734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Object Oriented Programming and OS Concepts</w:t>
      </w:r>
    </w:p>
    <w:p w14:paraId="7A8C7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422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0DB1A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157B3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Concept</w:t>
            </w:r>
          </w:p>
        </w:tc>
        <w:tc>
          <w:tcPr>
            <w:tcW w:w="3504" w:type="dxa"/>
          </w:tcPr>
          <w:p w14:paraId="746FB4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Where Used</w:t>
            </w:r>
          </w:p>
        </w:tc>
        <w:tc>
          <w:tcPr>
            <w:tcW w:w="3504" w:type="dxa"/>
          </w:tcPr>
          <w:p w14:paraId="0F6348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Simple Explanation</w:t>
            </w:r>
          </w:p>
        </w:tc>
      </w:tr>
      <w:tr w14:paraId="58A4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6457A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Class / Struct</w:t>
            </w:r>
          </w:p>
        </w:tc>
        <w:tc>
          <w:tcPr>
            <w:tcW w:w="3504" w:type="dxa"/>
          </w:tcPr>
          <w:p w14:paraId="7E3510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Aircraft, Runway, Scheduler, ConflictDetector, Strategy classes</w:t>
            </w:r>
          </w:p>
        </w:tc>
        <w:tc>
          <w:tcPr>
            <w:tcW w:w="3504" w:type="dxa"/>
          </w:tcPr>
          <w:p w14:paraId="3FC657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Represents real-world objects like aircraft and runway.</w:t>
            </w:r>
          </w:p>
        </w:tc>
      </w:tr>
      <w:tr w14:paraId="06DF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E53D6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Encapsulation</w:t>
            </w:r>
          </w:p>
        </w:tc>
        <w:tc>
          <w:tcPr>
            <w:tcW w:w="3504" w:type="dxa"/>
          </w:tcPr>
          <w:p w14:paraId="5DD1C5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and RunwayResourceManager</w:t>
            </w:r>
          </w:p>
        </w:tc>
        <w:tc>
          <w:tcPr>
            <w:tcW w:w="3504" w:type="dxa"/>
          </w:tcPr>
          <w:p w14:paraId="32BD9B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 state is changed using methods instead of direct unsafe changes.</w:t>
            </w:r>
          </w:p>
        </w:tc>
      </w:tr>
      <w:tr w14:paraId="7C18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9D297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Inheritance</w:t>
            </w:r>
          </w:p>
        </w:tc>
        <w:tc>
          <w:tcPr>
            <w:tcW w:w="3504" w:type="dxa"/>
          </w:tcPr>
          <w:p w14:paraId="19BB03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ISchedulerStrategy -&gt; FCFSStrategy, PriorityStrategy, GreedyStrategy</w:t>
            </w:r>
          </w:p>
        </w:tc>
        <w:tc>
          <w:tcPr>
            <w:tcW w:w="3504" w:type="dxa"/>
          </w:tcPr>
          <w:p w14:paraId="5C727F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Different algorithms follow the same interface.</w:t>
            </w:r>
          </w:p>
        </w:tc>
      </w:tr>
      <w:tr w14:paraId="727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C68BD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Polymorphism</w:t>
            </w:r>
          </w:p>
        </w:tc>
        <w:tc>
          <w:tcPr>
            <w:tcW w:w="3504" w:type="dxa"/>
          </w:tcPr>
          <w:p w14:paraId="4BB251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Scheduler uses unique_ptr&lt;ISchedulerStrategy&gt;</w:t>
            </w:r>
          </w:p>
        </w:tc>
        <w:tc>
          <w:tcPr>
            <w:tcW w:w="3504" w:type="dxa"/>
          </w:tcPr>
          <w:p w14:paraId="27734F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Scheduler can call the same method while actual algorithm changes.</w:t>
            </w:r>
          </w:p>
        </w:tc>
      </w:tr>
      <w:tr w14:paraId="53E6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0F574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Abstraction</w:t>
            </w:r>
          </w:p>
        </w:tc>
        <w:tc>
          <w:tcPr>
            <w:tcW w:w="3504" w:type="dxa"/>
          </w:tcPr>
          <w:p w14:paraId="540C55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ISchedulerStrategy, IEmergencyObserver</w:t>
            </w:r>
          </w:p>
        </w:tc>
        <w:tc>
          <w:tcPr>
            <w:tcW w:w="3504" w:type="dxa"/>
          </w:tcPr>
          <w:p w14:paraId="7A0785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Only important behavior is exposed, internal logic is hidden.</w:t>
            </w:r>
          </w:p>
        </w:tc>
      </w:tr>
      <w:tr w14:paraId="77F3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4EABA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Operator Overloading</w:t>
            </w:r>
          </w:p>
        </w:tc>
        <w:tc>
          <w:tcPr>
            <w:tcW w:w="3504" w:type="dxa"/>
          </w:tcPr>
          <w:p w14:paraId="3FA8D1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Aircraft::operator&lt;</w:t>
            </w:r>
          </w:p>
        </w:tc>
        <w:tc>
          <w:tcPr>
            <w:tcW w:w="3504" w:type="dxa"/>
          </w:tcPr>
          <w:p w14:paraId="35E68B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Defines how aircraft are compared in priority structures.</w:t>
            </w:r>
          </w:p>
        </w:tc>
      </w:tr>
      <w:tr w14:paraId="790E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72092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STL Queue</w:t>
            </w:r>
          </w:p>
        </w:tc>
        <w:tc>
          <w:tcPr>
            <w:tcW w:w="3504" w:type="dxa"/>
          </w:tcPr>
          <w:p w14:paraId="178007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FCFSStrategy</w:t>
            </w:r>
          </w:p>
        </w:tc>
        <w:tc>
          <w:tcPr>
            <w:tcW w:w="3504" w:type="dxa"/>
          </w:tcPr>
          <w:p w14:paraId="50DE55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Maintains first-come-first-served order.</w:t>
            </w:r>
          </w:p>
        </w:tc>
      </w:tr>
      <w:tr w14:paraId="6FA1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FEDE1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Queue / Heap</w:t>
            </w:r>
          </w:p>
        </w:tc>
        <w:tc>
          <w:tcPr>
            <w:tcW w:w="3504" w:type="dxa"/>
          </w:tcPr>
          <w:p w14:paraId="75D11C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PriorityStrategy, GreedyStrategy</w:t>
            </w:r>
          </w:p>
        </w:tc>
        <w:tc>
          <w:tcPr>
            <w:tcW w:w="3504" w:type="dxa"/>
          </w:tcPr>
          <w:p w14:paraId="3EBC9D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Gets highest priority or lowest delay candidate quickly.</w:t>
            </w:r>
          </w:p>
        </w:tc>
      </w:tr>
      <w:tr w14:paraId="7FEE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56F21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Map</w:t>
            </w:r>
          </w:p>
        </w:tc>
        <w:tc>
          <w:tcPr>
            <w:tcW w:w="3504" w:type="dxa"/>
          </w:tcPr>
          <w:p w14:paraId="7C8954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WakeSeparationManager, ConflictDetector</w:t>
            </w:r>
          </w:p>
        </w:tc>
        <w:tc>
          <w:tcPr>
            <w:tcW w:w="3504" w:type="dxa"/>
          </w:tcPr>
          <w:p w14:paraId="4CF687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wake matrices and runway interval schedules.</w:t>
            </w:r>
          </w:p>
        </w:tc>
      </w:tr>
      <w:tr w14:paraId="37F6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14A72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Smart Pointer unique_ptr</w:t>
            </w:r>
          </w:p>
        </w:tc>
        <w:tc>
          <w:tcPr>
            <w:tcW w:w="3504" w:type="dxa"/>
          </w:tcPr>
          <w:p w14:paraId="2F0139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Scheduler, ConstraintManager</w:t>
            </w:r>
          </w:p>
        </w:tc>
        <w:tc>
          <w:tcPr>
            <w:tcW w:w="3504" w:type="dxa"/>
          </w:tcPr>
          <w:p w14:paraId="3191E3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Automatic memory management for strategy objects.</w:t>
            </w:r>
          </w:p>
        </w:tc>
      </w:tr>
      <w:tr w14:paraId="1F46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FFE64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Mutex / lock_guard</w:t>
            </w:r>
          </w:p>
        </w:tc>
        <w:tc>
          <w:tcPr>
            <w:tcW w:w="3504" w:type="dxa"/>
          </w:tcPr>
          <w:p w14:paraId="5F568F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RunwayResourceManager</w:t>
            </w:r>
          </w:p>
        </w:tc>
        <w:tc>
          <w:tcPr>
            <w:tcW w:w="3504" w:type="dxa"/>
          </w:tcPr>
          <w:p w14:paraId="178991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Operating system concurrency concept; prevents simultaneous unsafe runway updates.</w:t>
            </w:r>
          </w:p>
        </w:tc>
      </w:tr>
      <w:tr w14:paraId="3F3A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CDA83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Optional</w:t>
            </w:r>
          </w:p>
        </w:tc>
        <w:tc>
          <w:tcPr>
            <w:tcW w:w="3504" w:type="dxa"/>
          </w:tcPr>
          <w:p w14:paraId="151F50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RunwayResourceManager</w:t>
            </w:r>
          </w:p>
        </w:tc>
        <w:tc>
          <w:tcPr>
            <w:tcW w:w="3504" w:type="dxa"/>
          </w:tcPr>
          <w:p w14:paraId="43582E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Represents whether a runway has an aircraft or not.</w:t>
            </w:r>
          </w:p>
        </w:tc>
      </w:tr>
      <w:tr w14:paraId="7E30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B3790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Timer / Scheduling</w:t>
            </w:r>
          </w:p>
        </w:tc>
        <w:tc>
          <w:tcPr>
            <w:tcW w:w="3504" w:type="dxa"/>
          </w:tcPr>
          <w:p w14:paraId="12ABFD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tickRunways() in frontend store</w:t>
            </w:r>
          </w:p>
        </w:tc>
        <w:tc>
          <w:tcPr>
            <w:tcW w:w="3504" w:type="dxa"/>
          </w:tcPr>
          <w:p w14:paraId="3E2C41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Simulates OS-like periodic updates every second.</w:t>
            </w:r>
          </w:p>
        </w:tc>
      </w:tr>
      <w:tr w14:paraId="5EF7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B279A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Process orchestration</w:t>
            </w:r>
          </w:p>
        </w:tc>
        <w:tc>
          <w:tcPr>
            <w:tcW w:w="3504" w:type="dxa"/>
          </w:tcPr>
          <w:p w14:paraId="0A8F50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launch_system.py</w:t>
            </w:r>
          </w:p>
        </w:tc>
        <w:tc>
          <w:tcPr>
            <w:tcW w:w="3504" w:type="dxa"/>
          </w:tcPr>
          <w:p w14:paraId="612976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Starts Python service, C++ engine, and React frontend.</w:t>
            </w:r>
          </w:p>
        </w:tc>
      </w:tr>
      <w:tr w14:paraId="53BA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64A903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Inter-process communication idea</w:t>
            </w:r>
          </w:p>
        </w:tc>
        <w:tc>
          <w:tcPr>
            <w:tcW w:w="3504" w:type="dxa"/>
          </w:tcPr>
          <w:p w14:paraId="6783F5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 fetch API + Flask API</w:t>
            </w:r>
          </w:p>
        </w:tc>
        <w:tc>
          <w:tcPr>
            <w:tcW w:w="3504" w:type="dxa"/>
          </w:tcPr>
          <w:p w14:paraId="52E383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 and backend communicate using HTTP requests.</w:t>
            </w:r>
          </w:p>
        </w:tc>
      </w:tr>
    </w:tbl>
    <w:p w14:paraId="7B919CC9">
      <w:pPr>
        <w:rPr>
          <w:rFonts w:hint="default" w:ascii="Times New Roman" w:hAnsi="Times New Roman" w:cs="Times New Roman"/>
        </w:rPr>
      </w:pPr>
    </w:p>
    <w:p w14:paraId="1C63D42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ML Model Used and How It Works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2971"/>
        <w:gridCol w:w="2022"/>
        <w:gridCol w:w="1920"/>
        <w:gridCol w:w="1937"/>
      </w:tblGrid>
      <w:tr w14:paraId="0447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62ABC9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Model</w:t>
            </w:r>
          </w:p>
        </w:tc>
        <w:tc>
          <w:tcPr>
            <w:tcW w:w="2102" w:type="dxa"/>
          </w:tcPr>
          <w:p w14:paraId="4B1C3A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File</w:t>
            </w:r>
          </w:p>
        </w:tc>
        <w:tc>
          <w:tcPr>
            <w:tcW w:w="2102" w:type="dxa"/>
          </w:tcPr>
          <w:p w14:paraId="57E1A1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Input Parameters</w:t>
            </w:r>
          </w:p>
        </w:tc>
        <w:tc>
          <w:tcPr>
            <w:tcW w:w="2102" w:type="dxa"/>
          </w:tcPr>
          <w:p w14:paraId="171FD9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Output</w:t>
            </w:r>
          </w:p>
        </w:tc>
        <w:tc>
          <w:tcPr>
            <w:tcW w:w="2102" w:type="dxa"/>
          </w:tcPr>
          <w:p w14:paraId="4375D4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Purpose</w:t>
            </w:r>
          </w:p>
        </w:tc>
      </w:tr>
      <w:tr w14:paraId="50BB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547F8C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Random Forest Regressor</w:t>
            </w:r>
          </w:p>
        </w:tc>
        <w:tc>
          <w:tcPr>
            <w:tcW w:w="2102" w:type="dxa"/>
          </w:tcPr>
          <w:p w14:paraId="021127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python_ai/pipeline/train_rf.py, python_ai/models/rf_delay_model.pkl</w:t>
            </w:r>
          </w:p>
        </w:tc>
        <w:tc>
          <w:tcPr>
            <w:tcW w:w="2102" w:type="dxa"/>
          </w:tcPr>
          <w:p w14:paraId="78633C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geoaltitude, velocity, wake_factor, airspace_congestion, occupancy_est_sec</w:t>
            </w:r>
          </w:p>
        </w:tc>
        <w:tc>
          <w:tcPr>
            <w:tcW w:w="2102" w:type="dxa"/>
          </w:tcPr>
          <w:p w14:paraId="1662BD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predicted delay in seconds</w:t>
            </w:r>
          </w:p>
        </w:tc>
        <w:tc>
          <w:tcPr>
            <w:tcW w:w="2102" w:type="dxa"/>
          </w:tcPr>
          <w:p w14:paraId="3EDA9D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Predicts expected runway/flight delay.</w:t>
            </w:r>
          </w:p>
        </w:tc>
      </w:tr>
      <w:tr w14:paraId="7115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452E84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XGBoost Priority Classifier</w:t>
            </w:r>
          </w:p>
        </w:tc>
        <w:tc>
          <w:tcPr>
            <w:tcW w:w="2102" w:type="dxa"/>
          </w:tcPr>
          <w:p w14:paraId="43AF4A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python_ai/pipeline/train_xgboost.py, xgb_priority_model.pkl</w:t>
            </w:r>
          </w:p>
        </w:tc>
        <w:tc>
          <w:tcPr>
            <w:tcW w:w="2102" w:type="dxa"/>
          </w:tcPr>
          <w:p w14:paraId="72F01E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Engineered flight and operation features</w:t>
            </w:r>
          </w:p>
        </w:tc>
        <w:tc>
          <w:tcPr>
            <w:tcW w:w="2102" w:type="dxa"/>
          </w:tcPr>
          <w:p w14:paraId="09E54F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class</w:t>
            </w:r>
          </w:p>
        </w:tc>
        <w:tc>
          <w:tcPr>
            <w:tcW w:w="2102" w:type="dxa"/>
          </w:tcPr>
          <w:p w14:paraId="00C726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Supports priority decision intelligence.</w:t>
            </w:r>
          </w:p>
        </w:tc>
      </w:tr>
      <w:tr w14:paraId="5AAB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318B1C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XGBoost Congestion Regressor</w:t>
            </w:r>
          </w:p>
        </w:tc>
        <w:tc>
          <w:tcPr>
            <w:tcW w:w="2102" w:type="dxa"/>
          </w:tcPr>
          <w:p w14:paraId="31DC49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python_ai/pipeline/train_xgboost.py, xgb_congestion_model.pkl</w:t>
            </w:r>
          </w:p>
        </w:tc>
        <w:tc>
          <w:tcPr>
            <w:tcW w:w="2102" w:type="dxa"/>
          </w:tcPr>
          <w:p w14:paraId="5C279C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Congestion and feature vectors</w:t>
            </w:r>
          </w:p>
        </w:tc>
        <w:tc>
          <w:tcPr>
            <w:tcW w:w="2102" w:type="dxa"/>
          </w:tcPr>
          <w:p w14:paraId="6C53A2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congestion estimate</w:t>
            </w:r>
          </w:p>
        </w:tc>
        <w:tc>
          <w:tcPr>
            <w:tcW w:w="2102" w:type="dxa"/>
          </w:tcPr>
          <w:p w14:paraId="6BDD71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Supports congestion-aware scheduling.</w:t>
            </w:r>
          </w:p>
        </w:tc>
      </w:tr>
      <w:tr w14:paraId="135A3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2" w:type="dxa"/>
          </w:tcPr>
          <w:p w14:paraId="133796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Fallback Prediction</w:t>
            </w:r>
          </w:p>
        </w:tc>
        <w:tc>
          <w:tcPr>
            <w:tcW w:w="2102" w:type="dxa"/>
          </w:tcPr>
          <w:p w14:paraId="78BCC3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estimatePrediction() in useTelemetryStore.js and local_prediction() in api_server.py</w:t>
            </w:r>
          </w:p>
        </w:tc>
        <w:tc>
          <w:tcPr>
            <w:tcW w:w="2102" w:type="dxa"/>
          </w:tcPr>
          <w:p w14:paraId="25EE19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wake, congestion, storm, visibility, fuel urgency, emergency</w:t>
            </w:r>
          </w:p>
        </w:tc>
        <w:tc>
          <w:tcPr>
            <w:tcW w:w="2102" w:type="dxa"/>
          </w:tcPr>
          <w:p w14:paraId="6BDFD9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delay, risk, score, confidence, recommended runway</w:t>
            </w:r>
          </w:p>
        </w:tc>
        <w:tc>
          <w:tcPr>
            <w:tcW w:w="2102" w:type="dxa"/>
          </w:tcPr>
          <w:p w14:paraId="149D8F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Keeps demo working even when backend/model is unavailable.</w:t>
            </w:r>
          </w:p>
        </w:tc>
      </w:tr>
    </w:tbl>
    <w:p w14:paraId="142C2FDA">
      <w:pPr>
        <w:rPr>
          <w:rFonts w:hint="default" w:ascii="Times New Roman" w:hAnsi="Times New Roman" w:cs="Times New Roman"/>
        </w:rPr>
      </w:pPr>
    </w:p>
    <w:p w14:paraId="731FB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works by creating many decision trees and averaging their results. It is good for tabular project data because each tree learns different rules from the features.</w:t>
      </w:r>
    </w:p>
    <w:p w14:paraId="2F9689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XGBoost works by building trees one by one. Each new tree tries to correct previous errors. This makes it strong for priority and congestion patterns.</w:t>
      </w:r>
    </w:p>
    <w:p w14:paraId="43DD7F9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Technology Stack and Responsible Files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5AC9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0CCA6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Technology</w:t>
            </w:r>
          </w:p>
        </w:tc>
        <w:tc>
          <w:tcPr>
            <w:tcW w:w="3504" w:type="dxa"/>
          </w:tcPr>
          <w:p w14:paraId="02E742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Used For</w:t>
            </w:r>
          </w:p>
        </w:tc>
        <w:tc>
          <w:tcPr>
            <w:tcW w:w="3504" w:type="dxa"/>
          </w:tcPr>
          <w:p w14:paraId="6B6EA4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Current Running Files</w:t>
            </w:r>
          </w:p>
        </w:tc>
      </w:tr>
      <w:tr w14:paraId="3009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275FBD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React</w:t>
            </w:r>
          </w:p>
        </w:tc>
        <w:tc>
          <w:tcPr>
            <w:tcW w:w="3504" w:type="dxa"/>
          </w:tcPr>
          <w:p w14:paraId="2DCCD6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Builds dashboard UI and tabs.</w:t>
            </w:r>
          </w:p>
        </w:tc>
        <w:tc>
          <w:tcPr>
            <w:tcW w:w="3504" w:type="dxa"/>
          </w:tcPr>
          <w:p w14:paraId="4959B5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frontend/src/main.jsx, App.jsx, components/FlightInputEngine.jsx</w:t>
            </w:r>
          </w:p>
        </w:tc>
      </w:tr>
      <w:tr w14:paraId="519A8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D7066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Vite</w:t>
            </w:r>
          </w:p>
        </w:tc>
        <w:tc>
          <w:tcPr>
            <w:tcW w:w="3504" w:type="dxa"/>
          </w:tcPr>
          <w:p w14:paraId="64CD12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Runs and builds frontend quickly.</w:t>
            </w:r>
          </w:p>
        </w:tc>
        <w:tc>
          <w:tcPr>
            <w:tcW w:w="3504" w:type="dxa"/>
          </w:tcPr>
          <w:p w14:paraId="3DD442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frontend/vite.config.js, package.json</w:t>
            </w:r>
          </w:p>
        </w:tc>
      </w:tr>
      <w:tr w14:paraId="603B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0D1266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Tailwind CSS</w:t>
            </w:r>
          </w:p>
        </w:tc>
        <w:tc>
          <w:tcPr>
            <w:tcW w:w="3504" w:type="dxa"/>
          </w:tcPr>
          <w:p w14:paraId="5093AD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Styling cards, tabs, forms, buttons, responsive layout.</w:t>
            </w:r>
          </w:p>
        </w:tc>
        <w:tc>
          <w:tcPr>
            <w:tcW w:w="3504" w:type="dxa"/>
          </w:tcPr>
          <w:p w14:paraId="5E13F0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frontend/src/index.css, tailwind.config.js</w:t>
            </w:r>
          </w:p>
        </w:tc>
      </w:tr>
      <w:tr w14:paraId="1ED9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CA6D3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Zustand</w:t>
            </w:r>
          </w:p>
        </w:tc>
        <w:tc>
          <w:tcPr>
            <w:tcW w:w="3504" w:type="dxa"/>
          </w:tcPr>
          <w:p w14:paraId="66BF84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flights, runways, algorithms, events, weather, predictions.</w:t>
            </w:r>
          </w:p>
        </w:tc>
        <w:tc>
          <w:tcPr>
            <w:tcW w:w="3504" w:type="dxa"/>
          </w:tcPr>
          <w:p w14:paraId="2CF719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frontend/src/store/useTelemetryStore.js</w:t>
            </w:r>
          </w:p>
        </w:tc>
      </w:tr>
      <w:tr w14:paraId="38D0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9ABCE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Lucide React</w:t>
            </w:r>
          </w:p>
        </w:tc>
        <w:tc>
          <w:tcPr>
            <w:tcW w:w="3504" w:type="dxa"/>
          </w:tcPr>
          <w:p w14:paraId="608E1D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Icons for aircraft, radar, database, clock, alerts.</w:t>
            </w:r>
          </w:p>
        </w:tc>
        <w:tc>
          <w:tcPr>
            <w:tcW w:w="3504" w:type="dxa"/>
          </w:tcPr>
          <w:p w14:paraId="531289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FlightInputEngine.jsx</w:t>
            </w:r>
          </w:p>
        </w:tc>
      </w:tr>
      <w:tr w14:paraId="3F1F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446F1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Flask</w:t>
            </w:r>
          </w:p>
        </w:tc>
        <w:tc>
          <w:tcPr>
            <w:tcW w:w="3504" w:type="dxa"/>
          </w:tcPr>
          <w:p w14:paraId="3D3E1F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Backend API for prediction, saving flights, saving schedules, history.</w:t>
            </w:r>
          </w:p>
        </w:tc>
        <w:tc>
          <w:tcPr>
            <w:tcW w:w="3504" w:type="dxa"/>
          </w:tcPr>
          <w:p w14:paraId="635982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python_ai/api_server.py</w:t>
            </w:r>
          </w:p>
        </w:tc>
      </w:tr>
      <w:tr w14:paraId="4D0B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46084C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Pandas</w:t>
            </w:r>
          </w:p>
        </w:tc>
        <w:tc>
          <w:tcPr>
            <w:tcW w:w="3504" w:type="dxa"/>
          </w:tcPr>
          <w:p w14:paraId="3486CE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Creates ML feature DataFrame.</w:t>
            </w:r>
          </w:p>
        </w:tc>
        <w:tc>
          <w:tcPr>
            <w:tcW w:w="3504" w:type="dxa"/>
          </w:tcPr>
          <w:p w14:paraId="02FBC4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python_ai/api_server.py</w:t>
            </w:r>
          </w:p>
        </w:tc>
      </w:tr>
      <w:tr w14:paraId="38A9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CBBEC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Joblib</w:t>
            </w:r>
          </w:p>
        </w:tc>
        <w:tc>
          <w:tcPr>
            <w:tcW w:w="3504" w:type="dxa"/>
          </w:tcPr>
          <w:p w14:paraId="7EF712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Loads saved ML model .pkl files.</w:t>
            </w:r>
          </w:p>
        </w:tc>
        <w:tc>
          <w:tcPr>
            <w:tcW w:w="3504" w:type="dxa"/>
          </w:tcPr>
          <w:p w14:paraId="44F1C0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python_ai/api_server.py, train_rf.py, train_xgboost.py</w:t>
            </w:r>
          </w:p>
        </w:tc>
      </w:tr>
      <w:tr w14:paraId="1A26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F2301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scikit-learn</w:t>
            </w:r>
          </w:p>
        </w:tc>
        <w:tc>
          <w:tcPr>
            <w:tcW w:w="3504" w:type="dxa"/>
          </w:tcPr>
          <w:p w14:paraId="4FD204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Random Forest training and metrics.</w:t>
            </w:r>
          </w:p>
        </w:tc>
        <w:tc>
          <w:tcPr>
            <w:tcW w:w="3504" w:type="dxa"/>
          </w:tcPr>
          <w:p w14:paraId="7E5F96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python_ai/pipeline/train_rf.py</w:t>
            </w:r>
          </w:p>
        </w:tc>
      </w:tr>
      <w:tr w14:paraId="7905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4A987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XGBoost</w:t>
            </w:r>
          </w:p>
        </w:tc>
        <w:tc>
          <w:tcPr>
            <w:tcW w:w="3504" w:type="dxa"/>
          </w:tcPr>
          <w:p w14:paraId="702E9C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 and congestion model training.</w:t>
            </w:r>
          </w:p>
        </w:tc>
        <w:tc>
          <w:tcPr>
            <w:tcW w:w="3504" w:type="dxa"/>
          </w:tcPr>
          <w:p w14:paraId="5B3001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python_ai/pipeline/train_xgboost.py</w:t>
            </w:r>
          </w:p>
        </w:tc>
      </w:tr>
      <w:tr w14:paraId="4854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1FBEDA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C++17</w:t>
            </w:r>
          </w:p>
        </w:tc>
        <w:tc>
          <w:tcPr>
            <w:tcW w:w="3504" w:type="dxa"/>
          </w:tcPr>
          <w:p w14:paraId="110D09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Fast scheduling engine concepts and classes.</w:t>
            </w:r>
          </w:p>
        </w:tc>
        <w:tc>
          <w:tcPr>
            <w:tcW w:w="3504" w:type="dxa"/>
          </w:tcPr>
          <w:p w14:paraId="62ABA7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cpp_scheduler, SchedulerEngine/include</w:t>
            </w:r>
          </w:p>
        </w:tc>
      </w:tr>
      <w:tr w14:paraId="27B5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743AA6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CMake</w:t>
            </w:r>
          </w:p>
        </w:tc>
        <w:tc>
          <w:tcPr>
            <w:tcW w:w="3504" w:type="dxa"/>
          </w:tcPr>
          <w:p w14:paraId="7B0E6B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Builds C++ executable.</w:t>
            </w:r>
          </w:p>
        </w:tc>
        <w:tc>
          <w:tcPr>
            <w:tcW w:w="3504" w:type="dxa"/>
          </w:tcPr>
          <w:p w14:paraId="05053B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cpp_scheduler/CMakeLists.txt, SchedulerEngine/CMakeLists.txt</w:t>
            </w:r>
          </w:p>
        </w:tc>
      </w:tr>
      <w:tr w14:paraId="6B437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3EEA4C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MySQL Database</w:t>
            </w:r>
          </w:p>
        </w:tc>
        <w:tc>
          <w:tcPr>
            <w:tcW w:w="3504" w:type="dxa"/>
          </w:tcPr>
          <w:p w14:paraId="7B29F4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Final project database for persistence.</w:t>
            </w:r>
          </w:p>
        </w:tc>
        <w:tc>
          <w:tcPr>
            <w:tcW w:w="3504" w:type="dxa"/>
          </w:tcPr>
          <w:p w14:paraId="34C38D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python_ai/db_config.py, init_db.py, db_service.py</w:t>
            </w:r>
          </w:p>
        </w:tc>
      </w:tr>
      <w:tr w14:paraId="23CA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4" w:type="dxa"/>
          </w:tcPr>
          <w:p w14:paraId="5B88A2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CSV / Parquet datasets</w:t>
            </w:r>
          </w:p>
        </w:tc>
        <w:tc>
          <w:tcPr>
            <w:tcW w:w="3504" w:type="dxa"/>
          </w:tcPr>
          <w:p w14:paraId="574FBF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Training and demo data source.</w:t>
            </w:r>
          </w:p>
        </w:tc>
        <w:tc>
          <w:tcPr>
            <w:tcW w:w="3504" w:type="dxa"/>
          </w:tcPr>
          <w:p w14:paraId="2DC27B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Datasets folder</w:t>
            </w:r>
          </w:p>
        </w:tc>
      </w:tr>
    </w:tbl>
    <w:p w14:paraId="5CBFD990">
      <w:pPr>
        <w:rPr>
          <w:rFonts w:hint="default" w:ascii="Times New Roman" w:hAnsi="Times New Roman" w:cs="Times New Roman"/>
        </w:rPr>
      </w:pPr>
    </w:p>
    <w:p w14:paraId="6909E82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Dataset and Database</w:t>
      </w:r>
    </w:p>
    <w:p w14:paraId="2587A93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Datasets folder contains aircraft metadata, delay datasets, OpenSky telemetry, cleaned parquet files, merged dataset, and feature datasets.</w:t>
      </w:r>
    </w:p>
    <w:p w14:paraId="53742DB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is used to train ML models and to simulate batch flight loading.</w:t>
      </w:r>
    </w:p>
    <w:p w14:paraId="11AE753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dataset paths include Datasets/aircraft_metadata, Datasets/delays, Datasets/opensky_states, Datasets/cleaned, Datasets/merged_dataset, and Datasets/features.</w:t>
      </w:r>
    </w:p>
    <w:p w14:paraId="5D22A2F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is explained as MySQL for the project. It stores important operational records so the system can show history and archive later.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7DF8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751F4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Database Table</w:t>
            </w:r>
          </w:p>
        </w:tc>
        <w:tc>
          <w:tcPr>
            <w:tcW w:w="5256" w:type="dxa"/>
          </w:tcPr>
          <w:p w14:paraId="4DB35C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Purpose</w:t>
            </w:r>
          </w:p>
        </w:tc>
      </w:tr>
      <w:tr w14:paraId="4C7D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083A7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flights</w:t>
            </w:r>
          </w:p>
        </w:tc>
        <w:tc>
          <w:tcPr>
            <w:tcW w:w="5256" w:type="dxa"/>
          </w:tcPr>
          <w:p w14:paraId="0E7344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submitted flight details.</w:t>
            </w:r>
          </w:p>
        </w:tc>
      </w:tr>
      <w:tr w14:paraId="4A49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F7E97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delay_predictions</w:t>
            </w:r>
          </w:p>
        </w:tc>
        <w:tc>
          <w:tcPr>
            <w:tcW w:w="5256" w:type="dxa"/>
          </w:tcPr>
          <w:p w14:paraId="20FF44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predicted delay, conflict risk, priority score, confidence, and recommended runway.</w:t>
            </w:r>
          </w:p>
        </w:tc>
      </w:tr>
      <w:tr w14:paraId="09F8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67B1B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schedule_results</w:t>
            </w:r>
          </w:p>
        </w:tc>
        <w:tc>
          <w:tcPr>
            <w:tcW w:w="5256" w:type="dxa"/>
          </w:tcPr>
          <w:p w14:paraId="1734EC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assigned runway, slot time, delay, status, and algorithm.</w:t>
            </w:r>
          </w:p>
        </w:tc>
      </w:tr>
      <w:tr w14:paraId="1A47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147391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runway_states</w:t>
            </w:r>
          </w:p>
        </w:tc>
        <w:tc>
          <w:tcPr>
            <w:tcW w:w="5256" w:type="dxa"/>
          </w:tcPr>
          <w:p w14:paraId="42F71A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runway status, assigned aircraft, timer, wake separation, utilization, and queue length.</w:t>
            </w:r>
          </w:p>
        </w:tc>
      </w:tr>
      <w:tr w14:paraId="02A6E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76784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algorithm_switch_log</w:t>
            </w:r>
          </w:p>
        </w:tc>
        <w:tc>
          <w:tcPr>
            <w:tcW w:w="5256" w:type="dxa"/>
          </w:tcPr>
          <w:p w14:paraId="575BE6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old algorithm, new algorithm, and reason for switching.</w:t>
            </w:r>
          </w:p>
        </w:tc>
      </w:tr>
      <w:tr w14:paraId="036B6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2A20A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event_history</w:t>
            </w:r>
          </w:p>
        </w:tc>
        <w:tc>
          <w:tcPr>
            <w:tcW w:w="5256" w:type="dxa"/>
          </w:tcPr>
          <w:p w14:paraId="771BEA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all important UI/backend events.</w:t>
            </w:r>
          </w:p>
        </w:tc>
      </w:tr>
      <w:tr w14:paraId="02E2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6DFF8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emergencies</w:t>
            </w:r>
          </w:p>
        </w:tc>
        <w:tc>
          <w:tcPr>
            <w:tcW w:w="5256" w:type="dxa"/>
          </w:tcPr>
          <w:p w14:paraId="39A0B8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Stores emergency flight records.</w:t>
            </w:r>
          </w:p>
        </w:tc>
      </w:tr>
    </w:tbl>
    <w:p w14:paraId="2DD5032C">
      <w:pPr>
        <w:rPr>
          <w:rFonts w:hint="default" w:ascii="Times New Roman" w:hAnsi="Times New Roman" w:cs="Times New Roman"/>
        </w:rPr>
      </w:pPr>
    </w:p>
    <w:p w14:paraId="3AB5F8E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How to Explain This Project to Teacher</w:t>
      </w:r>
    </w:p>
    <w:p w14:paraId="0469BD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explanation script:</w:t>
      </w:r>
    </w:p>
    <w:p w14:paraId="744037EE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is an Airport Runway Scheduler that assigns safe runway slots to landing and takeoff flights.</w:t>
      </w:r>
    </w:p>
    <w:p w14:paraId="33DC6410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can enter required flight details manually or load dataset/demo flights.</w:t>
      </w:r>
    </w:p>
    <w:p w14:paraId="08D82374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calculates priority, delay, risk, and assigns runways using scheduling algorithms.</w:t>
      </w:r>
    </w:p>
    <w:p w14:paraId="753F5D37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Default baseline is FCFS, but the system can switch to Priority, Emergency, Greedy, or Hybrid Adaptive AI depending on conditions.</w:t>
      </w:r>
    </w:p>
    <w:p w14:paraId="40B0B08F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flights are handled first using Preemptive Emergency logic.</w:t>
      </w:r>
    </w:p>
    <w:p w14:paraId="47D8C4A8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traffic uses Greedy Min Delay to reduce runway delay.</w:t>
      </w:r>
    </w:p>
    <w:p w14:paraId="72B2D4C8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storm/risk uses Hybrid Adaptive AI.</w:t>
      </w:r>
    </w:p>
    <w:p w14:paraId="5876FF4B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Runway Status tab shows live runway occupation, timer, queue, and next flight scheduling messages.</w:t>
      </w:r>
    </w:p>
    <w:p w14:paraId="560CCAC9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ML predicts delay/risk and C++ represents fast scheduling engine concepts.</w:t>
      </w:r>
    </w:p>
    <w:p w14:paraId="3F3192FD">
      <w:pPr>
        <w:pStyle w:val="2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 stores flights, predictions, schedules, runway states, event logs, and emergency records.</w:t>
      </w:r>
    </w:p>
    <w:p w14:paraId="66CD8ED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FAQs for Examiner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204C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1DD66E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Question</w:t>
            </w:r>
          </w:p>
        </w:tc>
        <w:tc>
          <w:tcPr>
            <w:tcW w:w="5256" w:type="dxa"/>
          </w:tcPr>
          <w:p w14:paraId="7D890B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Answer</w:t>
            </w:r>
          </w:p>
        </w:tc>
      </w:tr>
      <w:tr w14:paraId="55DA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2A427B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the main aim of this project?</w:t>
            </w:r>
          </w:p>
        </w:tc>
        <w:tc>
          <w:tcPr>
            <w:tcW w:w="5256" w:type="dxa"/>
          </w:tcPr>
          <w:p w14:paraId="46FC0B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To schedule airport runway usage safely and efficiently for landing and takeoff flights.</w:t>
            </w:r>
          </w:p>
        </w:tc>
      </w:tr>
      <w:tr w14:paraId="570E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10961E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algorithm is default?</w:t>
            </w:r>
          </w:p>
        </w:tc>
        <w:tc>
          <w:tcPr>
            <w:tcW w:w="5256" w:type="dxa"/>
          </w:tcPr>
          <w:p w14:paraId="61E228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FCFS is the default baseline. The state starts as AUTO, but AUTO behaves like FCFS under normal conditions.</w:t>
            </w:r>
          </w:p>
        </w:tc>
      </w:tr>
      <w:tr w14:paraId="7AB8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8AF44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Why do we need multiple algorithms?</w:t>
            </w:r>
          </w:p>
        </w:tc>
        <w:tc>
          <w:tcPr>
            <w:tcW w:w="5256" w:type="dxa"/>
          </w:tcPr>
          <w:p w14:paraId="778049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Different airport situations need different scheduling behavior: normal, priority, emergency, congestion, or risky weather.</w:t>
            </w:r>
          </w:p>
        </w:tc>
      </w:tr>
      <w:tr w14:paraId="10CE7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544D5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does Preemptive Emergency run?</w:t>
            </w:r>
          </w:p>
        </w:tc>
        <w:tc>
          <w:tcPr>
            <w:tcW w:w="5256" w:type="dxa"/>
          </w:tcPr>
          <w:p w14:paraId="4D6875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a flight has medical or technical distress, or emergency flag is detected.</w:t>
            </w:r>
          </w:p>
        </w:tc>
      </w:tr>
      <w:tr w14:paraId="4D650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BC432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does Greedy Min Delay run?</w:t>
            </w:r>
          </w:p>
        </w:tc>
        <w:tc>
          <w:tcPr>
            <w:tcW w:w="5256" w:type="dxa"/>
          </w:tcPr>
          <w:p w14:paraId="367C2C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traffic is high, flight count is large, or the user clicks Optimize Runways.</w:t>
            </w:r>
          </w:p>
        </w:tc>
      </w:tr>
      <w:tr w14:paraId="12C2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310E6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does Hybrid Adaptive AI run?</w:t>
            </w:r>
          </w:p>
        </w:tc>
        <w:tc>
          <w:tcPr>
            <w:tcW w:w="5256" w:type="dxa"/>
          </w:tcPr>
          <w:p w14:paraId="5233BD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When storm severity or conflict risk is high.</w:t>
            </w:r>
          </w:p>
        </w:tc>
      </w:tr>
      <w:tr w14:paraId="67A0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5DA59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Schedule Time?</w:t>
            </w:r>
          </w:p>
        </w:tc>
        <w:tc>
          <w:tcPr>
            <w:tcW w:w="5256" w:type="dxa"/>
          </w:tcPr>
          <w:p w14:paraId="224874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is expected arrival/takeoff time in simulation seconds.</w:t>
            </w:r>
          </w:p>
        </w:tc>
      </w:tr>
      <w:tr w14:paraId="70ED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AA134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Runway Use Time?</w:t>
            </w:r>
          </w:p>
        </w:tc>
        <w:tc>
          <w:tcPr>
            <w:tcW w:w="5256" w:type="dxa"/>
          </w:tcPr>
          <w:p w14:paraId="0808C5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is how long the aircraft occupies the runway.</w:t>
            </w:r>
          </w:p>
        </w:tc>
      </w:tr>
      <w:tr w14:paraId="36DF2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F4E4D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Safety Gap?</w:t>
            </w:r>
          </w:p>
        </w:tc>
        <w:tc>
          <w:tcPr>
            <w:tcW w:w="5256" w:type="dxa"/>
          </w:tcPr>
          <w:p w14:paraId="5111EF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is minimum separation time required between aircraft for safety.</w:t>
            </w:r>
          </w:p>
        </w:tc>
      </w:tr>
      <w:tr w14:paraId="5746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A348C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Wake Size?</w:t>
            </w:r>
          </w:p>
        </w:tc>
        <w:tc>
          <w:tcPr>
            <w:tcW w:w="5256" w:type="dxa"/>
          </w:tcPr>
          <w:p w14:paraId="3EC951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is aircraft wake turbulence category: Light, Medium, or Heavy.</w:t>
            </w:r>
          </w:p>
        </w:tc>
      </w:tr>
      <w:tr w14:paraId="44B2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E3CEE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does Fuel Urgency do?</w:t>
            </w:r>
          </w:p>
        </w:tc>
        <w:tc>
          <w:tcPr>
            <w:tcW w:w="5256" w:type="dxa"/>
          </w:tcPr>
          <w:p w14:paraId="3FB938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increases priority score. Higher fuel urgency gets more importance.</w:t>
            </w:r>
          </w:p>
        </w:tc>
      </w:tr>
      <w:tr w14:paraId="63FB4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817E7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does Storm Severity do?</w:t>
            </w:r>
          </w:p>
        </w:tc>
        <w:tc>
          <w:tcPr>
            <w:tcW w:w="5256" w:type="dxa"/>
          </w:tcPr>
          <w:p w14:paraId="2BE172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increases weather risk and delay. High storm may select Hybrid Adaptive AI.</w:t>
            </w:r>
          </w:p>
        </w:tc>
      </w:tr>
      <w:tr w14:paraId="3BCD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10E7B2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does Traffic Level do?</w:t>
            </w:r>
          </w:p>
        </w:tc>
        <w:tc>
          <w:tcPr>
            <w:tcW w:w="5256" w:type="dxa"/>
          </w:tcPr>
          <w:p w14:paraId="6DDEC2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High traffic can trigger Greedy Min Delay scheduling.</w:t>
            </w:r>
          </w:p>
        </w:tc>
      </w:tr>
      <w:tr w14:paraId="3FA2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EAF1A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Conflict Risk?</w:t>
            </w:r>
          </w:p>
        </w:tc>
        <w:tc>
          <w:tcPr>
            <w:tcW w:w="5256" w:type="dxa"/>
          </w:tcPr>
          <w:p w14:paraId="49B376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It estimates chance of unsafe or difficult scheduling situation.</w:t>
            </w:r>
          </w:p>
        </w:tc>
      </w:tr>
      <w:tr w14:paraId="7B095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EF5AB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How is priority score calculated?</w:t>
            </w:r>
          </w:p>
        </w:tc>
        <w:tc>
          <w:tcPr>
            <w:tcW w:w="5256" w:type="dxa"/>
          </w:tcPr>
          <w:p w14:paraId="78E285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priorityScore = emergency + fuelUrgency*9 + passengerWeight + cargoWeight.</w:t>
            </w:r>
          </w:p>
        </w:tc>
      </w:tr>
      <w:tr w14:paraId="5C4D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BC3CE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How is runway selected?</w:t>
            </w:r>
          </w:p>
        </w:tc>
        <w:tc>
          <w:tcPr>
            <w:tcW w:w="5256" w:type="dxa"/>
          </w:tcPr>
          <w:p w14:paraId="5215C9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If auto is enabled, the system chooses the runway with lower current load. Otherwise it uses preferred runway if valid.</w:t>
            </w:r>
          </w:p>
        </w:tc>
      </w:tr>
      <w:tr w14:paraId="2BB5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1BDCC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happens after Run Scheduler?</w:t>
            </w:r>
          </w:p>
        </w:tc>
        <w:tc>
          <w:tcPr>
            <w:tcW w:w="5256" w:type="dxa"/>
          </w:tcPr>
          <w:p w14:paraId="121D98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Flights are ordered, runway slots are assigned, runway board updates, and results are saved/logged.</w:t>
            </w:r>
          </w:p>
        </w:tc>
      </w:tr>
      <w:tr w14:paraId="691D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68DD2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How does live runway timer work?</w:t>
            </w:r>
          </w:p>
        </w:tc>
        <w:tc>
          <w:tcPr>
            <w:tcW w:w="5256" w:type="dxa"/>
          </w:tcPr>
          <w:p w14:paraId="2AE2EE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tickRunways() decreases runway timer every second. When it reaches zero, next queued flight starts or runway becomes free.</w:t>
            </w:r>
          </w:p>
        </w:tc>
      </w:tr>
      <w:tr w14:paraId="6DB9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1BF9C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ML model is used?</w:t>
            </w:r>
          </w:p>
        </w:tc>
        <w:tc>
          <w:tcPr>
            <w:tcW w:w="5256" w:type="dxa"/>
          </w:tcPr>
          <w:p w14:paraId="370963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Random Forest for delay prediction and XGBoost for priority/congestion intelligence.</w:t>
            </w:r>
          </w:p>
        </w:tc>
      </w:tr>
      <w:tr w14:paraId="644C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D7783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are ML inputs?</w:t>
            </w:r>
          </w:p>
        </w:tc>
        <w:tc>
          <w:tcPr>
            <w:tcW w:w="5256" w:type="dxa"/>
          </w:tcPr>
          <w:p w14:paraId="1FB616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geoaltitude, velocity, wake factor, congestion, runway occupancy, storm, visibility, urgency, and emergency flags.</w:t>
            </w:r>
          </w:p>
        </w:tc>
      </w:tr>
      <w:tr w14:paraId="785D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4FF3AF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is ML output?</w:t>
            </w:r>
          </w:p>
        </w:tc>
        <w:tc>
          <w:tcPr>
            <w:tcW w:w="5256" w:type="dxa"/>
          </w:tcPr>
          <w:p w14:paraId="230DBF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Predicted delay, risk, priority score, confidence, and recommended runway.</w:t>
            </w:r>
          </w:p>
        </w:tc>
      </w:tr>
      <w:tr w14:paraId="5051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5FB575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What if ML model fails?</w:t>
            </w:r>
          </w:p>
        </w:tc>
        <w:tc>
          <w:tcPr>
            <w:tcW w:w="5256" w:type="dxa"/>
          </w:tcPr>
          <w:p w14:paraId="6B992A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Fallback formula in frontend/backend still predicts delay and risk.</w:t>
            </w:r>
          </w:p>
        </w:tc>
      </w:tr>
      <w:tr w14:paraId="2C7B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6850F8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database is used?</w:t>
            </w:r>
          </w:p>
        </w:tc>
        <w:tc>
          <w:tcPr>
            <w:tcW w:w="5256" w:type="dxa"/>
          </w:tcPr>
          <w:p w14:paraId="5FB88E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MySQL is used in final project explanation for storing flights, predictions, schedules, runway states, event logs, and emergencies.</w:t>
            </w:r>
          </w:p>
        </w:tc>
      </w:tr>
      <w:tr w14:paraId="1E66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AFC5F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frontend framework is used?</w:t>
            </w:r>
          </w:p>
        </w:tc>
        <w:tc>
          <w:tcPr>
            <w:tcW w:w="5256" w:type="dxa"/>
          </w:tcPr>
          <w:p w14:paraId="4D230E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React with Vite.</w:t>
            </w:r>
          </w:p>
        </w:tc>
      </w:tr>
      <w:tr w14:paraId="376C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0D1CE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state library is used?</w:t>
            </w:r>
          </w:p>
        </w:tc>
        <w:tc>
          <w:tcPr>
            <w:tcW w:w="5256" w:type="dxa"/>
          </w:tcPr>
          <w:p w14:paraId="0E9700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Zustand.</w:t>
            </w:r>
          </w:p>
        </w:tc>
      </w:tr>
      <w:tr w14:paraId="13D0B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2D80F3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Why use C++?</w:t>
            </w:r>
          </w:p>
        </w:tc>
        <w:tc>
          <w:tcPr>
            <w:tcW w:w="5256" w:type="dxa"/>
          </w:tcPr>
          <w:p w14:paraId="31132B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C++ is fast and suitable for queues, heaps, conflict detection, and scheduling engine logic.</w:t>
            </w:r>
          </w:p>
        </w:tc>
      </w:tr>
      <w:tr w14:paraId="1EE4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7E70B7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OOP concepts are used?</w:t>
            </w:r>
          </w:p>
        </w:tc>
        <w:tc>
          <w:tcPr>
            <w:tcW w:w="5256" w:type="dxa"/>
          </w:tcPr>
          <w:p w14:paraId="388F2A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Class, object, encapsulation, inheritance, polymorphism, abstraction, operator overloading, strategy pattern, observer pattern.</w:t>
            </w:r>
          </w:p>
        </w:tc>
      </w:tr>
      <w:tr w14:paraId="7C47B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D3FE5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Which OS concepts are used?</w:t>
            </w:r>
          </w:p>
        </w:tc>
        <w:tc>
          <w:tcPr>
            <w:tcW w:w="5256" w:type="dxa"/>
          </w:tcPr>
          <w:p w14:paraId="43C725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Process launching, timers, concurrency/mutex, and inter-process communication through HTTP API.</w:t>
            </w:r>
          </w:p>
        </w:tc>
      </w:tr>
      <w:tr w14:paraId="1467F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3AE7EC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Where are flights stored in frontend?</w:t>
            </w:r>
          </w:p>
        </w:tc>
        <w:tc>
          <w:tcPr>
            <w:tcW w:w="5256" w:type="dxa"/>
          </w:tcPr>
          <w:p w14:paraId="178C19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In flights array inside useTelemetryStore.js.</w:t>
            </w:r>
          </w:p>
        </w:tc>
      </w:tr>
      <w:tr w14:paraId="7087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</w:tcPr>
          <w:p w14:paraId="024221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Where are schedule logs shown?</w:t>
            </w:r>
          </w:p>
        </w:tc>
        <w:tc>
          <w:tcPr>
            <w:tcW w:w="5256" w:type="dxa"/>
          </w:tcPr>
          <w:p w14:paraId="4BFCA8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Scheduled Flight Logs card in Simulation Control tab.</w:t>
            </w:r>
          </w:p>
        </w:tc>
      </w:tr>
    </w:tbl>
    <w:p w14:paraId="6AF6C0C1">
      <w:pPr>
        <w:rPr>
          <w:rFonts w:hint="default" w:ascii="Times New Roman" w:hAnsi="Times New Roman" w:cs="Times New Roman"/>
        </w:rPr>
      </w:pPr>
    </w:p>
    <w:sectPr>
      <w:pgSz w:w="12240" w:h="15840"/>
      <w:pgMar w:top="792" w:right="864" w:bottom="792" w:left="864" w:header="720" w:footer="720" w:gutter="0"/>
      <w:pgBorders w:offsetFrom="page">
        <w:top w:val="single" w:color="8EC5DA" w:sz="6" w:space="20"/>
        <w:left w:val="single" w:color="8EC5DA" w:sz="6" w:space="20"/>
        <w:bottom w:val="single" w:color="8EC5DA" w:sz="6" w:space="20"/>
        <w:right w:val="single" w:color="8EC5DA" w:sz="6" w:space="2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VI-TTYog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VI-TTYogesh">
    <w:panose1 w:val="02000400000000000000"/>
    <w:charset w:val="00"/>
    <w:family w:val="auto"/>
    <w:pitch w:val="default"/>
    <w:sig w:usb0="800000A7" w:usb1="0000004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B17BF"/>
    <w:rsid w:val="0A127180"/>
    <w:rsid w:val="0B576697"/>
    <w:rsid w:val="2E90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Anushka Pise</cp:lastModifiedBy>
  <dcterms:modified xsi:type="dcterms:W3CDTF">2026-04-28T20:51:29Z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B9EB16F9320247C282D39617E5B3A85C_12</vt:lpwstr>
  </property>
</Properties>
</file>